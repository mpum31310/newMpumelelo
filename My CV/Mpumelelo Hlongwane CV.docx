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alibri" w:hAnsi="Calibri" w:cs="Arial"/>
          <w:color w:val="262626" w:themeColor="text1" w:themeTint="D9"/>
        </w:rPr>
        <w:alias w:val="Resume Name"/>
        <w:tag w:val="Resume Name"/>
        <w:id w:val="2142538285"/>
        <w:placeholder>
          <w:docPart w:val="7BEE190CF8AC4BCA8C2B9AF9E2D84F63"/>
        </w:placeholder>
        <w:docPartList>
          <w:docPartGallery w:val="Quick Parts"/>
          <w:docPartCategory w:val=" Resume Name"/>
        </w:docPartList>
      </w:sdtPr>
      <w:sdtEndPr/>
      <w:sdtContent>
        <w:tbl>
          <w:tblPr>
            <w:tblW w:w="5000" w:type="pct"/>
            <w:jc w:val="center"/>
            <w:tblBorders>
              <w:top w:val="single" w:sz="6" w:space="0" w:color="9FB8CD" w:themeColor="accent2"/>
              <w:left w:val="single" w:sz="6" w:space="0" w:color="9FB8CD" w:themeColor="accent2"/>
              <w:bottom w:val="single" w:sz="6" w:space="0" w:color="9FB8CD" w:themeColor="accent2"/>
              <w:right w:val="single" w:sz="6" w:space="0" w:color="9FB8CD" w:themeColor="accent2"/>
              <w:insideH w:val="single" w:sz="6" w:space="0" w:color="9FB8CD" w:themeColor="accent2"/>
            </w:tblBorders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418"/>
            <w:gridCol w:w="1842"/>
            <w:gridCol w:w="7084"/>
          </w:tblGrid>
          <w:tr w:rsidR="00A477F8" w:rsidRPr="006834FD" w:rsidTr="000B5BBD">
            <w:trPr>
              <w:trHeight w:val="2035"/>
              <w:jc w:val="center"/>
            </w:trPr>
            <w:tc>
              <w:tcPr>
                <w:tcW w:w="418" w:type="dxa"/>
                <w:shd w:val="clear" w:color="auto" w:fill="9FB8CD" w:themeFill="accent2"/>
              </w:tcPr>
              <w:p w:rsidR="0016069C" w:rsidRPr="006834FD" w:rsidRDefault="0016069C">
                <w:pPr>
                  <w:spacing w:after="0" w:line="240" w:lineRule="auto"/>
                  <w:rPr>
                    <w:rFonts w:ascii="Calibri" w:hAnsi="Calibri" w:cs="Arial"/>
                    <w:color w:val="262626" w:themeColor="text1" w:themeTint="D9"/>
                  </w:rPr>
                </w:pPr>
              </w:p>
            </w:tc>
            <w:tc>
              <w:tcPr>
                <w:tcW w:w="1842" w:type="dxa"/>
              </w:tcPr>
              <w:p w:rsidR="0016069C" w:rsidRPr="006834FD" w:rsidRDefault="00A477F8" w:rsidP="0016069C">
                <w:pPr>
                  <w:pStyle w:val="PersonalName"/>
                  <w:jc w:val="center"/>
                  <w:rPr>
                    <w:rFonts w:ascii="Calibri" w:hAnsi="Calibri" w:cs="Arial"/>
                    <w:color w:val="262626" w:themeColor="text1" w:themeTint="D9"/>
                    <w:spacing w:val="10"/>
                  </w:rPr>
                </w:pPr>
                <w:r w:rsidRPr="006834FD">
                  <w:rPr>
                    <w:rFonts w:ascii="Calibri" w:hAnsi="Calibri" w:cs="Arial"/>
                    <w:color w:val="000000" w:themeColor="text1"/>
                    <w:spacing w:val="10"/>
                    <w:lang w:val="en-ZA" w:eastAsia="en-ZA"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>
                          <wp:simplePos x="0" y="0"/>
                          <wp:positionH relativeFrom="column">
                            <wp:posOffset>39370</wp:posOffset>
                          </wp:positionH>
                          <wp:positionV relativeFrom="paragraph">
                            <wp:posOffset>28575</wp:posOffset>
                          </wp:positionV>
                          <wp:extent cx="1281430" cy="1276350"/>
                          <wp:effectExtent l="0" t="0" r="13970" b="19050"/>
                          <wp:wrapNone/>
                          <wp:docPr id="2" name="Flowchart: Connector 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1430" cy="127635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241A6756" id="_x0000_t120" coordsize="21600,21600" o:spt="120" path="m10800,qx,10800,10800,21600,21600,10800,10800,xe">
                          <v:path gradientshapeok="t" o:connecttype="custom" o:connectlocs="10800,0;3163,3163;0,10800;3163,18437;10800,21600;18437,18437;21600,10800;18437,3163" textboxrect="3163,3163,18437,18437"/>
                        </v:shapetype>
                        <v:shape id="Flowchart: Connector 2" o:spid="_x0000_s1026" type="#_x0000_t120" style="position:absolute;margin-left:3.1pt;margin-top:2.25pt;width:100.9pt;height:10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BFwAAAABSZ2h0bG9uZwAAARc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CP/AAAAAAAAA4QklNBBQAAAAAAAQAAAACOEJJTQQMAAAA&#10;ABQ2AAAAAQAAAKAAAACgAAAB4AABLAAAABQaABg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" strokecolor="#363c53 [1604]" strokeweight="1.5pt">
                          <v:fill r:id="rId9" o:title="" recolor="t" rotate="t" type="frame"/>
                        </v:shape>
                      </w:pict>
                    </mc:Fallback>
                  </mc:AlternateContent>
                </w:r>
              </w:p>
            </w:tc>
            <w:tc>
              <w:tcPr>
                <w:tcW w:w="7084" w:type="dxa"/>
                <w:tcMar>
                  <w:top w:w="360" w:type="dxa"/>
                  <w:left w:w="360" w:type="dxa"/>
                  <w:bottom w:w="360" w:type="dxa"/>
                  <w:right w:w="360" w:type="dxa"/>
                </w:tcMar>
              </w:tcPr>
              <w:p w:rsidR="0016069C" w:rsidRPr="00372922" w:rsidRDefault="00594F64" w:rsidP="00372922">
                <w:pPr>
                  <w:pStyle w:val="PersonalName"/>
                  <w:jc w:val="left"/>
                  <w:rPr>
                    <w:rFonts w:ascii="Calibri" w:hAnsi="Calibri" w:cs="Calibri"/>
                    <w:color w:val="262626" w:themeColor="text1" w:themeTint="D9"/>
                  </w:rPr>
                </w:pPr>
                <w:sdt>
                  <w:sdtPr>
                    <w:rPr>
                      <w:rFonts w:ascii="Calibri" w:hAnsi="Calibri" w:cs="Calibri"/>
                      <w:color w:val="262626" w:themeColor="text1" w:themeTint="D9"/>
                    </w:rPr>
                    <w:id w:val="10979384"/>
                    <w:placeholder>
                      <w:docPart w:val="1472994DE0464BB5A7719F9D9844788A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75240D" w:rsidRPr="00372922">
                      <w:rPr>
                        <w:rFonts w:ascii="Calibri" w:hAnsi="Calibri" w:cs="Calibri"/>
                        <w:color w:val="262626" w:themeColor="text1" w:themeTint="D9"/>
                      </w:rPr>
                      <w:t>Mpumelelo Hlongwane</w:t>
                    </w:r>
                  </w:sdtContent>
                </w:sdt>
              </w:p>
              <w:p w:rsidR="0016069C" w:rsidRPr="00372922" w:rsidRDefault="0016069C" w:rsidP="00372922">
                <w:pPr>
                  <w:pStyle w:val="PersonalName"/>
                  <w:jc w:val="left"/>
                  <w:rPr>
                    <w:rFonts w:ascii="Calibri" w:hAnsi="Calibri" w:cs="Calibri"/>
                    <w:color w:val="262626" w:themeColor="text1" w:themeTint="D9"/>
                    <w:sz w:val="20"/>
                    <w:szCs w:val="20"/>
                  </w:rPr>
                </w:pPr>
                <w:r w:rsidRPr="00372922">
                  <w:rPr>
                    <w:rFonts w:ascii="Calibri" w:hAnsi="Calibri" w:cs="Calibri"/>
                    <w:color w:val="262626" w:themeColor="text1" w:themeTint="D9"/>
                    <w:sz w:val="20"/>
                    <w:szCs w:val="20"/>
                  </w:rPr>
                  <w:t>ID: 8510016038085</w:t>
                </w:r>
              </w:p>
              <w:p w:rsidR="0016069C" w:rsidRPr="00F679D3" w:rsidRDefault="00372922" w:rsidP="00372922">
                <w:pPr>
                  <w:pStyle w:val="AddressText"/>
                  <w:spacing w:line="240" w:lineRule="auto"/>
                  <w:jc w:val="left"/>
                  <w:rPr>
                    <w:rFonts w:ascii="Calibri" w:eastAsia="Microsoft Sans Serif" w:hAnsi="Calibri" w:cs="Calibri"/>
                    <w:color w:val="262626" w:themeColor="text1" w:themeTint="D9"/>
                    <w:szCs w:val="18"/>
                    <w:lang w:eastAsia="en-US" w:bidi="ar-SA"/>
                  </w:rPr>
                </w:pPr>
                <w:r w:rsidRPr="00F679D3">
                  <w:rPr>
                    <w:rFonts w:ascii="Calibri" w:hAnsi="Calibri" w:cs="Calibri"/>
                    <w:b/>
                    <w:color w:val="262626" w:themeColor="text1" w:themeTint="D9"/>
                    <w:szCs w:val="18"/>
                    <w:lang w:bidi="ar-SA"/>
                  </w:rPr>
                  <w:t>Address:</w:t>
                </w:r>
                <w:r w:rsidRPr="00F679D3">
                  <w:rPr>
                    <w:rFonts w:ascii="Calibri" w:hAnsi="Calibri" w:cs="Calibri"/>
                    <w:color w:val="262626" w:themeColor="text1" w:themeTint="D9"/>
                    <w:szCs w:val="18"/>
                    <w:lang w:bidi="ar-SA"/>
                  </w:rPr>
                  <w:t xml:space="preserve"> </w:t>
                </w:r>
                <w:r w:rsidR="0016069C" w:rsidRPr="00F679D3">
                  <w:rPr>
                    <w:rFonts w:ascii="Calibri" w:hAnsi="Calibri" w:cs="Calibri"/>
                    <w:color w:val="262626" w:themeColor="text1" w:themeTint="D9"/>
                    <w:szCs w:val="18"/>
                    <w:lang w:bidi="ar-SA"/>
                  </w:rPr>
                  <w:t>Unit 38, 10 Maldives Nossob Street, Winchester Hills,</w:t>
                </w:r>
                <w:r w:rsidR="00F679D3">
                  <w:rPr>
                    <w:rFonts w:ascii="Calibri" w:hAnsi="Calibri" w:cs="Calibri"/>
                    <w:color w:val="262626" w:themeColor="text1" w:themeTint="D9"/>
                    <w:szCs w:val="18"/>
                    <w:lang w:bidi="ar-SA"/>
                  </w:rPr>
                  <w:t xml:space="preserve"> </w:t>
                </w:r>
                <w:r w:rsidR="0016069C" w:rsidRPr="00F679D3">
                  <w:rPr>
                    <w:rFonts w:ascii="Calibri" w:hAnsi="Calibri" w:cs="Calibri"/>
                    <w:color w:val="262626" w:themeColor="text1" w:themeTint="D9"/>
                    <w:szCs w:val="18"/>
                    <w:lang w:bidi="ar-SA"/>
                  </w:rPr>
                  <w:t>Johannesburg 2097</w:t>
                </w:r>
              </w:p>
              <w:p w:rsidR="0016069C" w:rsidRPr="00F679D3" w:rsidRDefault="0016069C" w:rsidP="00372922">
                <w:pPr>
                  <w:pStyle w:val="AddressText"/>
                  <w:spacing w:line="240" w:lineRule="auto"/>
                  <w:jc w:val="left"/>
                  <w:rPr>
                    <w:rFonts w:ascii="Calibri" w:hAnsi="Calibri" w:cs="Calibri"/>
                    <w:color w:val="262626" w:themeColor="text1" w:themeTint="D9"/>
                    <w:szCs w:val="18"/>
                  </w:rPr>
                </w:pPr>
                <w:r w:rsidRPr="00F679D3">
                  <w:rPr>
                    <w:rFonts w:ascii="Calibri" w:hAnsi="Calibri" w:cs="Calibri"/>
                    <w:b/>
                    <w:color w:val="262626" w:themeColor="text1" w:themeTint="D9"/>
                    <w:szCs w:val="18"/>
                  </w:rPr>
                  <w:t>Phone:</w:t>
                </w:r>
                <w:r w:rsidRPr="00F679D3">
                  <w:rPr>
                    <w:rFonts w:ascii="Calibri" w:hAnsi="Calibri" w:cs="Calibri"/>
                    <w:color w:val="262626" w:themeColor="text1" w:themeTint="D9"/>
                    <w:szCs w:val="18"/>
                  </w:rPr>
                  <w:t xml:space="preserve"> </w:t>
                </w:r>
                <w:r w:rsidRPr="00F679D3">
                  <w:rPr>
                    <w:rFonts w:ascii="Calibri" w:hAnsi="Calibri" w:cs="Calibri"/>
                    <w:color w:val="262626" w:themeColor="text1" w:themeTint="D9"/>
                    <w:szCs w:val="18"/>
                    <w:lang w:bidi="ar-SA"/>
                  </w:rPr>
                  <w:t>073 441 0007</w:t>
                </w:r>
              </w:p>
              <w:p w:rsidR="00372922" w:rsidRPr="00F679D3" w:rsidRDefault="0016069C" w:rsidP="00372922">
                <w:pPr>
                  <w:pStyle w:val="ListBullet"/>
                  <w:numPr>
                    <w:ilvl w:val="0"/>
                    <w:numId w:val="0"/>
                  </w:numPr>
                  <w:spacing w:after="0" w:line="240" w:lineRule="auto"/>
                  <w:rPr>
                    <w:rFonts w:ascii="Calibri" w:hAnsi="Calibri" w:cs="Calibri"/>
                    <w:color w:val="262626" w:themeColor="text1" w:themeTint="D9"/>
                    <w:sz w:val="18"/>
                    <w:szCs w:val="18"/>
                  </w:rPr>
                </w:pPr>
                <w:r w:rsidRPr="00F679D3">
                  <w:rPr>
                    <w:rFonts w:ascii="Calibri" w:hAnsi="Calibri" w:cs="Calibri"/>
                    <w:b/>
                    <w:color w:val="262626" w:themeColor="text1" w:themeTint="D9"/>
                    <w:sz w:val="18"/>
                    <w:szCs w:val="18"/>
                  </w:rPr>
                  <w:t xml:space="preserve">E-mail: </w:t>
                </w:r>
                <w:r w:rsidR="00372922" w:rsidRPr="00F679D3">
                  <w:rPr>
                    <w:rFonts w:ascii="Calibri" w:hAnsi="Calibri" w:cs="Calibri"/>
                    <w:color w:val="262626" w:themeColor="text1" w:themeTint="D9"/>
                    <w:sz w:val="18"/>
                    <w:szCs w:val="18"/>
                  </w:rPr>
                  <w:t>mpumelelohlongwane@outlook.com</w:t>
                </w:r>
              </w:p>
              <w:p w:rsidR="00E92F02" w:rsidRPr="00F679D3" w:rsidRDefault="00372922" w:rsidP="00372922">
                <w:pPr>
                  <w:pStyle w:val="ListBullet"/>
                  <w:numPr>
                    <w:ilvl w:val="0"/>
                    <w:numId w:val="0"/>
                  </w:numPr>
                  <w:spacing w:after="0" w:line="240" w:lineRule="auto"/>
                  <w:rPr>
                    <w:rFonts w:ascii="Calibri" w:hAnsi="Calibri" w:cs="Calibri"/>
                    <w:color w:val="262626" w:themeColor="text1" w:themeTint="D9"/>
                    <w:sz w:val="18"/>
                    <w:szCs w:val="18"/>
                  </w:rPr>
                </w:pPr>
                <w:r w:rsidRPr="00F679D3">
                  <w:rPr>
                    <w:rFonts w:ascii="Calibri" w:hAnsi="Calibri" w:cs="Calibri"/>
                    <w:b/>
                    <w:color w:val="262626" w:themeColor="text1" w:themeTint="D9"/>
                    <w:sz w:val="18"/>
                    <w:szCs w:val="18"/>
                  </w:rPr>
                  <w:t>LinkedIn</w:t>
                </w:r>
                <w:r w:rsidR="00E92F02" w:rsidRPr="00F679D3">
                  <w:rPr>
                    <w:rFonts w:ascii="Calibri" w:hAnsi="Calibri" w:cs="Calibri"/>
                    <w:b/>
                    <w:color w:val="262626" w:themeColor="text1" w:themeTint="D9"/>
                    <w:sz w:val="18"/>
                    <w:szCs w:val="18"/>
                  </w:rPr>
                  <w:t xml:space="preserve">: </w:t>
                </w:r>
                <w:hyperlink r:id="rId10" w:history="1">
                  <w:r w:rsidR="00E92F02" w:rsidRPr="00F679D3">
                    <w:rPr>
                      <w:rFonts w:ascii="Calibri" w:hAnsi="Calibri" w:cs="Calibri"/>
                      <w:color w:val="262626" w:themeColor="text1" w:themeTint="D9"/>
                      <w:sz w:val="18"/>
                      <w:szCs w:val="18"/>
                    </w:rPr>
                    <w:t>https://www.linkedin.com/in/mpumelelo-hlongwane-42b257145/</w:t>
                  </w:r>
                </w:hyperlink>
              </w:p>
              <w:p w:rsidR="00372922" w:rsidRPr="00372922" w:rsidRDefault="00372922" w:rsidP="00372922">
                <w:pPr>
                  <w:pStyle w:val="ListBullet"/>
                  <w:numPr>
                    <w:ilvl w:val="0"/>
                    <w:numId w:val="0"/>
                  </w:numPr>
                  <w:spacing w:after="0" w:line="240" w:lineRule="auto"/>
                  <w:rPr>
                    <w:rFonts w:ascii="Calibri" w:hAnsi="Calibri" w:cs="Arial"/>
                    <w:b/>
                    <w:color w:val="262626" w:themeColor="text1" w:themeTint="D9"/>
                  </w:rPr>
                </w:pPr>
              </w:p>
            </w:tc>
          </w:tr>
        </w:tbl>
        <w:p w:rsidR="00E12700" w:rsidRPr="006834FD" w:rsidRDefault="00594F64">
          <w:pPr>
            <w:pStyle w:val="NoSpacing"/>
            <w:rPr>
              <w:rFonts w:ascii="Calibri" w:hAnsi="Calibri" w:cs="Arial"/>
              <w:color w:val="262626" w:themeColor="text1" w:themeTint="D9"/>
            </w:rPr>
          </w:pPr>
        </w:p>
      </w:sdtContent>
    </w:sdt>
    <w:p w:rsidR="00E12700" w:rsidRPr="006834FD" w:rsidRDefault="00E12700">
      <w:pPr>
        <w:pStyle w:val="NoSpacing"/>
        <w:rPr>
          <w:rFonts w:ascii="Calibri" w:hAnsi="Calibri" w:cs="Arial"/>
          <w:color w:val="262626" w:themeColor="text1" w:themeTint="D9"/>
        </w:rPr>
      </w:pPr>
    </w:p>
    <w:tbl>
      <w:tblPr>
        <w:tblW w:w="5000" w:type="pct"/>
        <w:jc w:val="center"/>
        <w:tblBorders>
          <w:top w:val="single" w:sz="6" w:space="0" w:color="AAB0C7" w:themeColor="accent1" w:themeTint="99"/>
          <w:left w:val="single" w:sz="6" w:space="0" w:color="AAB0C7" w:themeColor="accent1" w:themeTint="99"/>
          <w:bottom w:val="single" w:sz="6" w:space="0" w:color="AAB0C7" w:themeColor="accent1" w:themeTint="99"/>
          <w:right w:val="single" w:sz="6" w:space="0" w:color="AAB0C7" w:themeColor="accent1" w:themeTint="99"/>
          <w:insideH w:val="single" w:sz="6" w:space="0" w:color="AAB0C7" w:themeColor="accent1" w:themeTint="99"/>
          <w:insideV w:val="single" w:sz="6" w:space="0" w:color="AAB0C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979"/>
      </w:tblGrid>
      <w:tr w:rsidR="00A477F8" w:rsidRPr="006834FD" w:rsidTr="000B5BBD">
        <w:trPr>
          <w:jc w:val="center"/>
        </w:trPr>
        <w:tc>
          <w:tcPr>
            <w:tcW w:w="365" w:type="dxa"/>
            <w:shd w:val="clear" w:color="auto" w:fill="AAB0C7" w:themeFill="accent1" w:themeFillTint="99"/>
          </w:tcPr>
          <w:p w:rsidR="00E12700" w:rsidRPr="006834FD" w:rsidRDefault="00E12700">
            <w:pPr>
              <w:spacing w:after="0" w:line="240" w:lineRule="auto"/>
              <w:rPr>
                <w:rFonts w:ascii="Calibri" w:hAnsi="Calibri" w:cs="Arial"/>
                <w:color w:val="262626" w:themeColor="text1" w:themeTint="D9"/>
              </w:rPr>
            </w:pPr>
          </w:p>
        </w:tc>
        <w:tc>
          <w:tcPr>
            <w:tcW w:w="8979" w:type="dxa"/>
            <w:tcMar>
              <w:top w:w="360" w:type="dxa"/>
              <w:left w:w="360" w:type="dxa"/>
              <w:bottom w:w="360" w:type="dxa"/>
              <w:right w:w="360" w:type="dxa"/>
            </w:tcMar>
          </w:tcPr>
          <w:p w:rsidR="00E12700" w:rsidRPr="00AA710B" w:rsidRDefault="001B39DD">
            <w:pPr>
              <w:pStyle w:val="Section"/>
              <w:rPr>
                <w:rFonts w:ascii="Calibri" w:hAnsi="Calibri" w:cs="Arial"/>
                <w:color w:val="262626" w:themeColor="text1" w:themeTint="D9"/>
                <w:szCs w:val="24"/>
              </w:rPr>
            </w:pPr>
            <w:r w:rsidRPr="00AA710B">
              <w:rPr>
                <w:rFonts w:ascii="Calibri" w:hAnsi="Calibri" w:cs="Arial"/>
                <w:color w:val="262626" w:themeColor="text1" w:themeTint="D9"/>
                <w:szCs w:val="24"/>
              </w:rPr>
              <w:t>Objectives</w:t>
            </w:r>
          </w:p>
          <w:p w:rsidR="00F060F6" w:rsidRDefault="006A5BF6" w:rsidP="006A5BF6">
            <w:pPr>
              <w:pStyle w:val="Bodytext20"/>
              <w:shd w:val="clear" w:color="auto" w:fill="auto"/>
              <w:ind w:firstLine="0"/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</w:pPr>
            <w:r w:rsidRPr="00372922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I</w:t>
            </w:r>
            <w:r w:rsidRPr="00372922">
              <w:rPr>
                <w:rFonts w:ascii="Calibri" w:hAnsi="Calibri" w:cs="Arial"/>
                <w:color w:val="262626" w:themeColor="text1" w:themeTint="D9"/>
                <w:sz w:val="20"/>
                <w:szCs w:val="20"/>
              </w:rPr>
              <w:t xml:space="preserve"> </w:t>
            </w:r>
            <w:r w:rsidRPr="00372922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am blessed to possess an inquisitive and creative mindset which allows me to grasp new concepts promptly and to find unique sol</w:t>
            </w:r>
            <w:r w:rsidR="003A3E03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utions to everyday issues. </w:t>
            </w:r>
            <w:r w:rsidR="00F060F6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I ran an informal product design and development business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for more than 4 years,</w:t>
            </w:r>
            <w:r w:rsidR="00F060F6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t</w:t>
            </w:r>
            <w:r w:rsidR="00F060F6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he main activity of the business was taking client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needs,</w:t>
            </w:r>
            <w:r w:rsidR="00F060F6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conceptualizing, designing and facilitating the manufacturing 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of </w:t>
            </w:r>
            <w:r w:rsidR="00F060F6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a product that would 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meet the</w:t>
            </w:r>
            <w:r w:rsidR="00132D8F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s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e</w:t>
            </w:r>
            <w:r w:rsidR="00132D8F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need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s</w:t>
            </w:r>
            <w:r w:rsidR="00132D8F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within their budget. This involved me analyzing the work that needed to be accomplished, breaking it down and designing a product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and facilitating the project of manufacturing it</w:t>
            </w:r>
            <w:r w:rsidR="00132D8F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.</w:t>
            </w:r>
          </w:p>
          <w:p w:rsidR="000F4626" w:rsidRDefault="000F4626" w:rsidP="006A5BF6">
            <w:pPr>
              <w:pStyle w:val="Bodytext20"/>
              <w:shd w:val="clear" w:color="auto" w:fill="auto"/>
              <w:ind w:firstLine="0"/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</w:pPr>
          </w:p>
          <w:p w:rsidR="007A28C7" w:rsidRDefault="00132D8F" w:rsidP="006A5BF6">
            <w:pPr>
              <w:pStyle w:val="Bodytext20"/>
              <w:shd w:val="clear" w:color="auto" w:fill="auto"/>
              <w:ind w:firstLine="0"/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</w:pP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This </w:t>
            </w:r>
            <w:r w:rsidR="006A3E1A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sharpened my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</w:t>
            </w:r>
            <w:r w:rsidR="00B035D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critical 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and </w:t>
            </w:r>
            <w:r w:rsidR="00B035D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conceptual 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thinking skills</w:t>
            </w:r>
            <w:r w:rsidR="006A3E1A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, it</w:t>
            </w:r>
            <w:r w:rsidR="00946CE9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developed an appreciat</w:t>
            </w:r>
            <w:r w:rsidR="007A28C7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ion for a</w:t>
            </w:r>
            <w:r w:rsidR="00946CE9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broad company structures and greatly enhanced my readiness to work within a team.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It built in me an internal accountability for deadlines</w:t>
            </w:r>
            <w:r w:rsidR="007A28C7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and accuracy.</w:t>
            </w:r>
          </w:p>
          <w:p w:rsidR="00132D8F" w:rsidRDefault="00E4592E" w:rsidP="006A5BF6">
            <w:pPr>
              <w:pStyle w:val="Bodytext20"/>
              <w:shd w:val="clear" w:color="auto" w:fill="auto"/>
              <w:ind w:firstLine="0"/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</w:pP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</w:t>
            </w:r>
          </w:p>
          <w:p w:rsidR="007A28C7" w:rsidRDefault="007A28C7" w:rsidP="006A5BF6">
            <w:pPr>
              <w:pStyle w:val="Bodytext20"/>
              <w:shd w:val="clear" w:color="auto" w:fill="auto"/>
              <w:ind w:firstLine="0"/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</w:pP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A</w:t>
            </w:r>
            <w:r w:rsidRPr="00372922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fter reaching the age I set earlier in my life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I have reprioritized my career path by </w:t>
            </w:r>
            <w:r w:rsidRPr="00372922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take an extended leave from 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my entrepreneurial</w:t>
            </w:r>
            <w:r w:rsidRPr="00372922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pursuit to focus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</w:t>
            </w:r>
            <w:r w:rsidRPr="00372922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establishing myself in a reputable company and eventually enter and grow in the legal field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.</w:t>
            </w:r>
          </w:p>
          <w:p w:rsidR="007A28C7" w:rsidRDefault="007A28C7" w:rsidP="00D3035F">
            <w:pPr>
              <w:pStyle w:val="Section"/>
              <w:spacing w:after="0"/>
              <w:rPr>
                <w:rFonts w:ascii="Calibri" w:hAnsi="Calibri" w:cs="Arial"/>
                <w:color w:val="262626" w:themeColor="text1" w:themeTint="D9"/>
                <w:sz w:val="28"/>
                <w:szCs w:val="28"/>
              </w:rPr>
            </w:pPr>
          </w:p>
          <w:p w:rsidR="00E12700" w:rsidRPr="00AA710B" w:rsidRDefault="001B39DD">
            <w:pPr>
              <w:pStyle w:val="Section"/>
              <w:rPr>
                <w:rFonts w:ascii="Calibri" w:hAnsi="Calibri" w:cs="Arial"/>
                <w:color w:val="262626" w:themeColor="text1" w:themeTint="D9"/>
                <w:szCs w:val="24"/>
              </w:rPr>
            </w:pPr>
            <w:r w:rsidRPr="00AA710B">
              <w:rPr>
                <w:rFonts w:ascii="Calibri" w:hAnsi="Calibri" w:cs="Arial"/>
                <w:color w:val="262626" w:themeColor="text1" w:themeTint="D9"/>
                <w:szCs w:val="24"/>
              </w:rPr>
              <w:t>Education</w:t>
            </w:r>
          </w:p>
          <w:p w:rsidR="00386127" w:rsidRPr="00372922" w:rsidRDefault="00386127" w:rsidP="00EF18EF">
            <w:pPr>
              <w:pStyle w:val="Subsection"/>
              <w:numPr>
                <w:ilvl w:val="0"/>
                <w:numId w:val="16"/>
              </w:numPr>
              <w:spacing w:after="0"/>
              <w:rPr>
                <w:rFonts w:ascii="Calibri" w:hAnsi="Calibri" w:cs="Arial"/>
                <w:color w:val="262626" w:themeColor="text1" w:themeTint="D9"/>
                <w:sz w:val="20"/>
              </w:rPr>
            </w:pPr>
            <w:r w:rsidRPr="00372922">
              <w:rPr>
                <w:rFonts w:ascii="Calibri" w:hAnsi="Calibri" w:cs="Arial"/>
                <w:color w:val="262626" w:themeColor="text1" w:themeTint="D9"/>
                <w:sz w:val="20"/>
              </w:rPr>
              <w:t>Higher cert</w:t>
            </w:r>
            <w:r w:rsidR="0017275F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ificate in Project Management: </w:t>
            </w:r>
            <w:r w:rsidRPr="00D3035F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Msimbi training</w:t>
            </w:r>
            <w:r w:rsidRPr="00372922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 </w:t>
            </w:r>
            <w:r w:rsidR="000F4626" w:rsidRPr="000F4626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(current)</w:t>
            </w:r>
          </w:p>
          <w:p w:rsidR="00E12700" w:rsidRPr="00372922" w:rsidRDefault="00A01AA3" w:rsidP="00EF18EF">
            <w:pPr>
              <w:pStyle w:val="Subsection"/>
              <w:numPr>
                <w:ilvl w:val="0"/>
                <w:numId w:val="16"/>
              </w:numPr>
              <w:spacing w:after="0"/>
              <w:rPr>
                <w:rFonts w:ascii="Calibri" w:hAnsi="Calibri" w:cs="Arial"/>
                <w:color w:val="262626" w:themeColor="text1" w:themeTint="D9"/>
                <w:sz w:val="20"/>
              </w:rPr>
            </w:pPr>
            <w:r w:rsidRPr="00372922">
              <w:rPr>
                <w:rFonts w:ascii="Calibri" w:hAnsi="Calibri" w:cs="Arial"/>
                <w:color w:val="262626" w:themeColor="text1" w:themeTint="D9"/>
                <w:sz w:val="20"/>
              </w:rPr>
              <w:t>Bachelor of Law</w:t>
            </w:r>
            <w:r w:rsidR="00B93AC8" w:rsidRPr="00372922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 Degree</w:t>
            </w:r>
            <w:r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 xml:space="preserve">: UNISA </w:t>
            </w:r>
            <w:r w:rsidR="001B39DD"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(</w:t>
            </w:r>
            <w:r w:rsidR="00386127"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Current</w:t>
            </w:r>
            <w:r w:rsidR="001B39DD"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)</w:t>
            </w:r>
          </w:p>
          <w:p w:rsidR="00E12700" w:rsidRPr="00372922" w:rsidRDefault="00A01AA3" w:rsidP="00EF18EF">
            <w:pPr>
              <w:pStyle w:val="Subsection"/>
              <w:numPr>
                <w:ilvl w:val="0"/>
                <w:numId w:val="16"/>
              </w:numPr>
              <w:spacing w:after="0"/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</w:pPr>
            <w:r w:rsidRPr="00372922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Higher certificate in Law: </w:t>
            </w:r>
            <w:r w:rsidRPr="00D3035F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UNISA</w:t>
            </w:r>
            <w:r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 xml:space="preserve"> (2016)</w:t>
            </w:r>
          </w:p>
          <w:p w:rsidR="00A01AA3" w:rsidRPr="00372922" w:rsidRDefault="00A01AA3" w:rsidP="00EF18EF">
            <w:pPr>
              <w:pStyle w:val="Subsection"/>
              <w:numPr>
                <w:ilvl w:val="0"/>
                <w:numId w:val="16"/>
              </w:numPr>
              <w:spacing w:after="0"/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</w:pPr>
            <w:r w:rsidRPr="00372922">
              <w:rPr>
                <w:rFonts w:ascii="Calibri" w:hAnsi="Calibri" w:cs="Arial"/>
                <w:color w:val="262626" w:themeColor="text1" w:themeTint="D9"/>
                <w:sz w:val="20"/>
              </w:rPr>
              <w:t>Certificate in Entrepreneurial development</w:t>
            </w:r>
            <w:r w:rsidR="00D3035F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 xml:space="preserve"> </w:t>
            </w:r>
            <w:r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: Raymond Ackerman Academy for Entrepreneurial development/ University of Johannesburg(2014)</w:t>
            </w:r>
          </w:p>
          <w:p w:rsidR="00A01AA3" w:rsidRPr="00372922" w:rsidRDefault="00A477F8" w:rsidP="00D3035F">
            <w:pPr>
              <w:pStyle w:val="Subsection"/>
              <w:numPr>
                <w:ilvl w:val="0"/>
                <w:numId w:val="16"/>
              </w:numPr>
              <w:spacing w:after="0"/>
              <w:ind w:left="714" w:hanging="357"/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</w:pPr>
            <w:r w:rsidRPr="00372922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Matric – </w:t>
            </w:r>
            <w:r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Institution: The National School of the Arts</w:t>
            </w:r>
            <w:r w:rsidR="00A01AA3"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 xml:space="preserve"> (</w:t>
            </w:r>
            <w:r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2004</w:t>
            </w:r>
            <w:r w:rsidR="00A01AA3"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)</w:t>
            </w:r>
          </w:p>
          <w:p w:rsidR="00A01AA3" w:rsidRPr="006834FD" w:rsidRDefault="00A01AA3" w:rsidP="00F466AE">
            <w:pPr>
              <w:spacing w:after="0" w:line="240" w:lineRule="auto"/>
              <w:ind w:left="720"/>
              <w:rPr>
                <w:rFonts w:ascii="Calibri" w:hAnsi="Calibri" w:cs="Arial"/>
                <w:color w:val="262626" w:themeColor="text1" w:themeTint="D9"/>
              </w:rPr>
            </w:pPr>
          </w:p>
          <w:p w:rsidR="00E12700" w:rsidRDefault="001B39DD" w:rsidP="00AA710B">
            <w:pPr>
              <w:pStyle w:val="Section"/>
              <w:rPr>
                <w:rFonts w:ascii="Calibri" w:hAnsi="Calibri" w:cs="Arial"/>
                <w:color w:val="262626" w:themeColor="text1" w:themeTint="D9"/>
                <w:szCs w:val="24"/>
              </w:rPr>
            </w:pPr>
            <w:r w:rsidRPr="00372922">
              <w:rPr>
                <w:rFonts w:ascii="Calibri" w:hAnsi="Calibri" w:cs="Arial"/>
                <w:color w:val="262626" w:themeColor="text1" w:themeTint="D9"/>
                <w:szCs w:val="24"/>
              </w:rPr>
              <w:t>Experience</w:t>
            </w:r>
          </w:p>
          <w:p w:rsidR="00AA710B" w:rsidRPr="00372922" w:rsidRDefault="00AA710B" w:rsidP="00AA710B">
            <w:pPr>
              <w:pStyle w:val="SubsectionText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>
              <w:rPr>
                <w:rStyle w:val="SubsectionDateChar"/>
                <w:rFonts w:ascii="Calibri" w:hAnsi="Calibri" w:cs="Arial"/>
                <w:color w:val="000000" w:themeColor="text1"/>
                <w:sz w:val="20"/>
                <w:lang w:eastAsia="en-US"/>
              </w:rPr>
              <w:t>Common Reporting S</w:t>
            </w:r>
            <w:r w:rsidRPr="00372922">
              <w:rPr>
                <w:rStyle w:val="SubsectionDateChar"/>
                <w:rFonts w:ascii="Calibri" w:hAnsi="Calibri" w:cs="Arial"/>
                <w:color w:val="000000" w:themeColor="text1"/>
                <w:sz w:val="20"/>
                <w:lang w:eastAsia="en-US"/>
              </w:rPr>
              <w:t xml:space="preserve">tandards (CRS) </w:t>
            </w:r>
            <w:r>
              <w:rPr>
                <w:rStyle w:val="SubsectionDateChar"/>
                <w:rFonts w:ascii="Calibri" w:hAnsi="Calibri" w:cs="Arial"/>
                <w:color w:val="000000" w:themeColor="text1"/>
                <w:sz w:val="20"/>
                <w:lang w:eastAsia="en-US"/>
              </w:rPr>
              <w:t>A</w:t>
            </w:r>
            <w:r w:rsidRPr="00372922">
              <w:rPr>
                <w:rStyle w:val="SubsectionDateChar"/>
                <w:rFonts w:ascii="Calibri" w:hAnsi="Calibri" w:cs="Arial"/>
                <w:color w:val="000000" w:themeColor="text1"/>
                <w:sz w:val="20"/>
                <w:lang w:eastAsia="en-US"/>
              </w:rPr>
              <w:t>gent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 (Team leader’s second in charge)(currently)</w:t>
            </w:r>
          </w:p>
          <w:p w:rsidR="00AA710B" w:rsidRPr="00372922" w:rsidRDefault="00AA710B" w:rsidP="00AA710B">
            <w:pPr>
              <w:pStyle w:val="SubsectionText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FNB – R</w:t>
            </w: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etail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 &amp; C</w:t>
            </w: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ommercial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 fulfilment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7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Work in various administrative and communications projects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7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Presenting FNB products to clients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7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Investigate clients complains with FATCA’s foreign tax residency requirements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7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lastRenderedPageBreak/>
              <w:t xml:space="preserve">Contact clients that do not comply and take them through the process up to them being complaint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7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Take o</w:t>
            </w: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n special investigations on 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general topics e.g.  how particular campaigns are performing and why.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7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As a second in charge I assume the team leaders duties in his absence which includes: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19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Attending morning meetings with the 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auto"/>
                <w:sz w:val="20"/>
                <w:lang w:eastAsia="en-US"/>
              </w:rPr>
              <w:t xml:space="preserve">department operations manager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19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Distribute work to the team everyday </w:t>
            </w:r>
          </w:p>
          <w:p w:rsidR="00AA710B" w:rsidRDefault="00AA710B" w:rsidP="00D3035F">
            <w:pPr>
              <w:pStyle w:val="SubsectionText"/>
              <w:numPr>
                <w:ilvl w:val="0"/>
                <w:numId w:val="19"/>
              </w:numPr>
              <w:spacing w:after="0"/>
              <w:ind w:left="1077" w:hanging="357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Keep record of team meetings </w:t>
            </w:r>
          </w:p>
          <w:p w:rsidR="00D3035F" w:rsidRPr="00372922" w:rsidRDefault="00D3035F" w:rsidP="00D3035F">
            <w:pPr>
              <w:pStyle w:val="SubsectionText"/>
              <w:spacing w:after="0"/>
              <w:ind w:left="1077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</w:p>
          <w:p w:rsidR="00AA710B" w:rsidRPr="00372922" w:rsidRDefault="00AA710B" w:rsidP="00D3035F">
            <w:pPr>
              <w:pStyle w:val="Subsection"/>
              <w:spacing w:before="0" w:after="0"/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</w:pPr>
            <w:r w:rsidRPr="00372922">
              <w:rPr>
                <w:rStyle w:val="SubsectionDateChar"/>
                <w:rFonts w:ascii="Calibri" w:hAnsi="Calibri" w:cs="Arial"/>
                <w:b/>
                <w:bCs/>
                <w:color w:val="262626" w:themeColor="text1" w:themeTint="D9"/>
                <w:sz w:val="20"/>
              </w:rPr>
              <w:t>Managing Director</w:t>
            </w:r>
            <w:r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 xml:space="preserve"> (2011 –2017)</w:t>
            </w:r>
          </w:p>
          <w:p w:rsidR="00AA710B" w:rsidRPr="00372922" w:rsidRDefault="00594F64" w:rsidP="00AA710B">
            <w:pPr>
              <w:pStyle w:val="Subsection"/>
              <w:spacing w:after="0"/>
              <w:rPr>
                <w:rFonts w:ascii="Calibri" w:hAnsi="Calibri" w:cs="Arial"/>
                <w:color w:val="262626" w:themeColor="text1" w:themeTint="D9"/>
                <w:sz w:val="20"/>
              </w:rPr>
            </w:pPr>
            <w:sdt>
              <w:sdtPr>
                <w:rPr>
                  <w:rStyle w:val="SubsectionDateChar"/>
                  <w:rFonts w:ascii="Calibri" w:hAnsi="Calibri" w:cs="Arial"/>
                  <w:color w:val="262626" w:themeColor="text1" w:themeTint="D9"/>
                  <w:sz w:val="20"/>
                </w:rPr>
                <w:id w:val="1869494256"/>
                <w:placeholder>
                  <w:docPart w:val="996C169DE7E84A4A847AC41E849F7D40"/>
                </w:placeholder>
              </w:sdtPr>
              <w:sdtEndPr>
                <w:rPr>
                  <w:rStyle w:val="SubsectionDateChar"/>
                </w:rPr>
              </w:sdtEndPr>
              <w:sdtContent>
                <w:r w:rsidR="00AA710B" w:rsidRPr="00372922">
                  <w:rPr>
                    <w:rStyle w:val="SubsectionDateChar"/>
                    <w:rFonts w:ascii="Calibri" w:hAnsi="Calibri" w:cs="Arial"/>
                    <w:color w:val="262626" w:themeColor="text1" w:themeTint="D9"/>
                    <w:sz w:val="20"/>
                  </w:rPr>
                  <w:t>Msol innovations</w:t>
                </w:r>
              </w:sdtContent>
            </w:sdt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Conceptualized, designed and facilitate</w:t>
            </w: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d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 manufacturing new products 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Graphic design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Sourced clients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General business administration </w:t>
            </w:r>
          </w:p>
          <w:p w:rsidR="00AA710B" w:rsidRDefault="00AA710B" w:rsidP="00D3035F">
            <w:pPr>
              <w:pStyle w:val="SubsectionText"/>
              <w:numPr>
                <w:ilvl w:val="0"/>
                <w:numId w:val="6"/>
              </w:numPr>
              <w:spacing w:after="0"/>
              <w:ind w:left="714" w:hanging="357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One of my products was selected for development by the Technology innovation agency</w:t>
            </w:r>
            <w:r w:rsidR="00F3019E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’s youth program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. This consumed the bulk of the company’s time from 2012 to 2014. Please see attached documents </w:t>
            </w: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(A1</w:t>
            </w:r>
            <w:r w:rsidR="00F3019E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 and A2</w:t>
            </w: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)</w:t>
            </w:r>
          </w:p>
          <w:p w:rsidR="00D3035F" w:rsidRDefault="00D3035F" w:rsidP="00D3035F">
            <w:pPr>
              <w:pStyle w:val="SubsectionText"/>
              <w:spacing w:after="0"/>
              <w:ind w:left="714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</w:p>
          <w:p w:rsidR="00AA710B" w:rsidRPr="00372922" w:rsidRDefault="00AA710B" w:rsidP="00AA710B">
            <w:pPr>
              <w:pStyle w:val="Subsection"/>
              <w:spacing w:after="0"/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</w:pPr>
            <w:r w:rsidRPr="00372922">
              <w:rPr>
                <w:rStyle w:val="SubsectionDateChar"/>
                <w:rFonts w:ascii="Calibri" w:hAnsi="Calibri" w:cs="Arial"/>
                <w:b/>
                <w:bCs/>
                <w:color w:val="262626" w:themeColor="text1" w:themeTint="D9"/>
                <w:sz w:val="20"/>
              </w:rPr>
              <w:t>General worker</w:t>
            </w:r>
            <w:r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 xml:space="preserve"> (2010 –2011)</w:t>
            </w:r>
          </w:p>
          <w:p w:rsidR="00AA710B" w:rsidRPr="00372922" w:rsidRDefault="00594F64" w:rsidP="00AA710B">
            <w:pPr>
              <w:pStyle w:val="Subsection"/>
              <w:spacing w:after="0"/>
              <w:rPr>
                <w:rFonts w:ascii="Calibri" w:hAnsi="Calibri" w:cs="Arial"/>
                <w:color w:val="262626" w:themeColor="text1" w:themeTint="D9"/>
                <w:sz w:val="20"/>
              </w:rPr>
            </w:pPr>
            <w:sdt>
              <w:sdtPr>
                <w:rPr>
                  <w:rStyle w:val="SubsectionDateChar"/>
                  <w:rFonts w:ascii="Calibri" w:hAnsi="Calibri" w:cs="Arial"/>
                  <w:color w:val="262626" w:themeColor="text1" w:themeTint="D9"/>
                  <w:sz w:val="20"/>
                </w:rPr>
                <w:id w:val="-488017917"/>
                <w:placeholder>
                  <w:docPart w:val="219784D398374EFBB5A52E94E84D6B7B"/>
                </w:placeholder>
              </w:sdtPr>
              <w:sdtEndPr>
                <w:rPr>
                  <w:rStyle w:val="SubsectionDateChar"/>
                </w:rPr>
              </w:sdtEndPr>
              <w:sdtContent>
                <w:r w:rsidR="00AA710B" w:rsidRPr="00372922">
                  <w:rPr>
                    <w:rStyle w:val="SubsectionDateChar"/>
                    <w:rFonts w:ascii="Calibri" w:hAnsi="Calibri" w:cs="Arial"/>
                    <w:color w:val="262626" w:themeColor="text1" w:themeTint="D9"/>
                    <w:sz w:val="20"/>
                  </w:rPr>
                  <w:t>Phenomenal Properties</w:t>
                </w:r>
              </w:sdtContent>
            </w:sdt>
            <w:r w:rsidR="00AA710B" w:rsidRPr="00372922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 </w:t>
            </w:r>
            <w:r w:rsidR="00AA710B"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>(Company closed down)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Office administration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Contacting clients </w:t>
            </w:r>
          </w:p>
          <w:p w:rsidR="00AA710B" w:rsidRDefault="00AA710B" w:rsidP="00D3035F">
            <w:pPr>
              <w:pStyle w:val="SubsectionText"/>
              <w:numPr>
                <w:ilvl w:val="0"/>
                <w:numId w:val="6"/>
              </w:numPr>
              <w:spacing w:after="0"/>
              <w:ind w:left="714" w:hanging="357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Typing out office documents e.g. rental mandates, contracts  </w:t>
            </w:r>
          </w:p>
          <w:p w:rsidR="00D3035F" w:rsidRPr="00AA710B" w:rsidRDefault="00D3035F" w:rsidP="00D3035F">
            <w:pPr>
              <w:pStyle w:val="SubsectionText"/>
              <w:numPr>
                <w:ilvl w:val="0"/>
                <w:numId w:val="6"/>
              </w:numPr>
              <w:spacing w:after="0"/>
              <w:ind w:left="714" w:hanging="357"/>
              <w:rPr>
                <w:rFonts w:ascii="Calibri" w:hAnsi="Calibri" w:cs="Arial"/>
                <w:lang w:eastAsia="en-US"/>
              </w:rPr>
            </w:pPr>
          </w:p>
          <w:p w:rsidR="00E12700" w:rsidRPr="00372922" w:rsidRDefault="00FC3667">
            <w:pPr>
              <w:pStyle w:val="Subsection"/>
              <w:spacing w:after="0"/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</w:pPr>
            <w:r w:rsidRPr="00372922">
              <w:rPr>
                <w:rStyle w:val="SubsectionDateChar"/>
                <w:rFonts w:ascii="Calibri" w:hAnsi="Calibri" w:cs="Arial"/>
                <w:b/>
                <w:color w:val="262626" w:themeColor="text1" w:themeTint="D9"/>
                <w:sz w:val="20"/>
              </w:rPr>
              <w:t>Account Management Consultant</w:t>
            </w:r>
            <w:r w:rsidR="001B39DD"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 xml:space="preserve"> (</w:t>
            </w:r>
            <w:r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>2008</w:t>
            </w:r>
            <w:r w:rsidR="001B39DD"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 xml:space="preserve"> –</w:t>
            </w:r>
            <w:r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>2010</w:t>
            </w:r>
            <w:r w:rsidR="001B39DD"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>)</w:t>
            </w:r>
          </w:p>
          <w:p w:rsidR="00E12700" w:rsidRPr="00372922" w:rsidRDefault="00594F64">
            <w:pPr>
              <w:pStyle w:val="Subsection"/>
              <w:spacing w:after="0"/>
              <w:rPr>
                <w:rFonts w:ascii="Calibri" w:hAnsi="Calibri" w:cs="Arial"/>
                <w:color w:val="262626" w:themeColor="text1" w:themeTint="D9"/>
                <w:sz w:val="20"/>
              </w:rPr>
            </w:pPr>
            <w:sdt>
              <w:sdtPr>
                <w:rPr>
                  <w:rStyle w:val="SubsectionDateChar"/>
                  <w:rFonts w:ascii="Calibri" w:hAnsi="Calibri" w:cs="Arial"/>
                  <w:color w:val="262626" w:themeColor="text1" w:themeTint="D9"/>
                  <w:sz w:val="20"/>
                </w:rPr>
                <w:id w:val="326177524"/>
                <w:placeholder>
                  <w:docPart w:val="B3694B31513E4093B1079EFA756C03B0"/>
                </w:placeholder>
              </w:sdtPr>
              <w:sdtEndPr>
                <w:rPr>
                  <w:rStyle w:val="SubsectionDateChar"/>
                </w:rPr>
              </w:sdtEndPr>
              <w:sdtContent>
                <w:r w:rsidR="00FC3667" w:rsidRPr="00372922">
                  <w:rPr>
                    <w:rStyle w:val="SubsectionDateChar"/>
                    <w:rFonts w:ascii="Calibri" w:hAnsi="Calibri" w:cs="Arial"/>
                    <w:color w:val="262626" w:themeColor="text1" w:themeTint="D9"/>
                    <w:sz w:val="20"/>
                  </w:rPr>
                  <w:t>Standard Bank</w:t>
                </w:r>
              </w:sdtContent>
            </w:sdt>
            <w:r w:rsidR="001B39DD" w:rsidRPr="00372922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 </w:t>
            </w:r>
            <w:r w:rsidR="001B39DD"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>(</w:t>
            </w:r>
            <w:r w:rsidR="00FC3667" w:rsidRPr="00372922">
              <w:rPr>
                <w:rStyle w:val="SubsectionDateChar"/>
                <w:rFonts w:ascii="Calibri" w:hAnsi="Calibri" w:cs="Arial"/>
                <w:color w:val="000000" w:themeColor="text1"/>
                <w:sz w:val="20"/>
              </w:rPr>
              <w:t>People Serv: 086112 3444)</w:t>
            </w:r>
            <w:r w:rsidR="001B39DD"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>)</w:t>
            </w:r>
          </w:p>
          <w:p w:rsidR="00FC3667" w:rsidRPr="00372922" w:rsidRDefault="006A3E1A" w:rsidP="00EF18EF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Telephonically collect </w:t>
            </w:r>
            <w:r w:rsidR="00FC3667"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consumer debtor accounts in arrears</w:t>
            </w:r>
          </w:p>
          <w:p w:rsidR="00FC3667" w:rsidRPr="00372922" w:rsidRDefault="006A3E1A" w:rsidP="00EF18EF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Collecting </w:t>
            </w:r>
            <w:r w:rsidR="00FC3667"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accounts aged 30 to 60 days in arrears </w:t>
            </w:r>
          </w:p>
          <w:p w:rsidR="00FC3667" w:rsidRPr="00372922" w:rsidRDefault="00FC5C1F" w:rsidP="00EF18EF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Negotiate, capture and follow</w:t>
            </w:r>
            <w:r w:rsidR="00FC3667"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 up on payment arrangements </w:t>
            </w:r>
          </w:p>
          <w:p w:rsidR="00622DC3" w:rsidRDefault="00FC3667" w:rsidP="00D3035F">
            <w:pPr>
              <w:pStyle w:val="SubsectionText"/>
              <w:numPr>
                <w:ilvl w:val="0"/>
                <w:numId w:val="6"/>
              </w:numPr>
              <w:spacing w:after="0"/>
              <w:ind w:left="714" w:hanging="357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Working towards and me</w:t>
            </w:r>
            <w:r w:rsidR="006A3E1A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eting predetermined collection t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argets</w:t>
            </w:r>
          </w:p>
          <w:p w:rsidR="00D3035F" w:rsidRPr="00D3035F" w:rsidRDefault="00D3035F" w:rsidP="00D3035F">
            <w:pPr>
              <w:pStyle w:val="SubsectionText"/>
              <w:spacing w:after="0"/>
              <w:ind w:left="714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</w:p>
          <w:p w:rsidR="00E12700" w:rsidRPr="006834FD" w:rsidRDefault="001B39DD" w:rsidP="00D3035F">
            <w:pPr>
              <w:pStyle w:val="Section"/>
              <w:rPr>
                <w:rFonts w:ascii="Calibri" w:hAnsi="Calibri" w:cs="Arial"/>
                <w:color w:val="262626" w:themeColor="text1" w:themeTint="D9"/>
              </w:rPr>
            </w:pPr>
            <w:r w:rsidRPr="006834FD">
              <w:rPr>
                <w:rFonts w:ascii="Calibri" w:hAnsi="Calibri" w:cs="Arial"/>
                <w:color w:val="262626" w:themeColor="text1" w:themeTint="D9"/>
              </w:rPr>
              <w:t>Skills</w:t>
            </w:r>
          </w:p>
          <w:p w:rsidR="00E12700" w:rsidRPr="00372922" w:rsidRDefault="00D60844" w:rsidP="00EF18EF">
            <w:pPr>
              <w:pStyle w:val="ListBullet"/>
              <w:numPr>
                <w:ilvl w:val="0"/>
                <w:numId w:val="8"/>
              </w:numPr>
              <w:ind w:left="70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Graphics Design: I have an extensive history in the arts and design </w:t>
            </w:r>
          </w:p>
          <w:p w:rsidR="00876541" w:rsidRPr="00372922" w:rsidRDefault="00876541" w:rsidP="00EF18EF">
            <w:pPr>
              <w:pStyle w:val="ListBullet"/>
              <w:numPr>
                <w:ilvl w:val="0"/>
                <w:numId w:val="8"/>
              </w:numPr>
              <w:ind w:left="70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Computer skills: </w:t>
            </w:r>
          </w:p>
          <w:p w:rsidR="00876541" w:rsidRDefault="00876541" w:rsidP="00EF18EF">
            <w:pPr>
              <w:pStyle w:val="ListBullet"/>
              <w:numPr>
                <w:ilvl w:val="0"/>
                <w:numId w:val="10"/>
              </w:numPr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Microsoft office </w:t>
            </w:r>
          </w:p>
          <w:p w:rsidR="00484ABC" w:rsidRPr="00372922" w:rsidRDefault="00484ABC" w:rsidP="00484ABC">
            <w:pPr>
              <w:pStyle w:val="ListBullet"/>
              <w:numPr>
                <w:ilvl w:val="0"/>
                <w:numId w:val="2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Including </w:t>
            </w:r>
            <w:r w:rsidR="00B66287">
              <w:rPr>
                <w:rFonts w:ascii="Calibri" w:hAnsi="Calibri" w:cs="Calibri"/>
              </w:rPr>
              <w:t>MS Projects</w:t>
            </w:r>
          </w:p>
          <w:p w:rsidR="008A2EEC" w:rsidRPr="00372922" w:rsidRDefault="008A2EEC" w:rsidP="00EF18EF">
            <w:pPr>
              <w:pStyle w:val="ListBullet"/>
              <w:numPr>
                <w:ilvl w:val="0"/>
                <w:numId w:val="10"/>
              </w:numPr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I am a self-taught </w:t>
            </w:r>
            <w:r w:rsidR="00D60844" w:rsidRPr="00372922">
              <w:rPr>
                <w:rFonts w:ascii="Calibri" w:hAnsi="Calibri" w:cs="Calibri"/>
              </w:rPr>
              <w:t>web</w:t>
            </w:r>
            <w:r w:rsidRPr="00372922">
              <w:rPr>
                <w:rFonts w:ascii="Calibri" w:hAnsi="Calibri" w:cs="Calibri"/>
              </w:rPr>
              <w:t xml:space="preserve"> developer</w:t>
            </w:r>
            <w:r w:rsidR="00D60844" w:rsidRPr="00372922">
              <w:rPr>
                <w:rFonts w:ascii="Calibri" w:hAnsi="Calibri" w:cs="Calibri"/>
              </w:rPr>
              <w:t xml:space="preserve"> hobbyist</w:t>
            </w:r>
            <w:r w:rsidRPr="00372922">
              <w:rPr>
                <w:rFonts w:ascii="Calibri" w:hAnsi="Calibri" w:cs="Calibri"/>
              </w:rPr>
              <w:t xml:space="preserve">, </w:t>
            </w:r>
            <w:r w:rsidR="00D60844" w:rsidRPr="00372922">
              <w:rPr>
                <w:rFonts w:ascii="Calibri" w:hAnsi="Calibri" w:cs="Calibri"/>
              </w:rPr>
              <w:t>Languages and Frameworks I can use</w:t>
            </w:r>
            <w:r w:rsidRPr="00372922">
              <w:rPr>
                <w:rFonts w:ascii="Calibri" w:hAnsi="Calibri" w:cs="Calibri"/>
              </w:rPr>
              <w:t>:</w:t>
            </w:r>
          </w:p>
          <w:p w:rsidR="008A2EEC" w:rsidRPr="00372922" w:rsidRDefault="008A2EEC" w:rsidP="00EF18EF">
            <w:pPr>
              <w:pStyle w:val="ListBullet"/>
              <w:numPr>
                <w:ilvl w:val="0"/>
                <w:numId w:val="9"/>
              </w:numPr>
              <w:ind w:left="142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Python: Intermediate to advance </w:t>
            </w:r>
          </w:p>
          <w:p w:rsidR="008A2EEC" w:rsidRPr="00372922" w:rsidRDefault="008A2EEC" w:rsidP="00D60844">
            <w:pPr>
              <w:pStyle w:val="ListBullet"/>
              <w:numPr>
                <w:ilvl w:val="0"/>
                <w:numId w:val="20"/>
              </w:numPr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>Django framework</w:t>
            </w:r>
            <w:r w:rsidR="008931A6" w:rsidRPr="00372922">
              <w:rPr>
                <w:rFonts w:ascii="Calibri" w:hAnsi="Calibri" w:cs="Calibri"/>
              </w:rPr>
              <w:t xml:space="preserve">: intermediate to advanced </w:t>
            </w:r>
          </w:p>
          <w:p w:rsidR="008A2EEC" w:rsidRPr="00372922" w:rsidRDefault="00D60844" w:rsidP="00EF18EF">
            <w:pPr>
              <w:pStyle w:val="ListBullet"/>
              <w:numPr>
                <w:ilvl w:val="0"/>
                <w:numId w:val="9"/>
              </w:numPr>
              <w:ind w:left="142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JavaScript: </w:t>
            </w:r>
            <w:r w:rsidR="008931A6" w:rsidRPr="00372922">
              <w:rPr>
                <w:rFonts w:ascii="Calibri" w:hAnsi="Calibri" w:cs="Calibri"/>
              </w:rPr>
              <w:t>Intermediate</w:t>
            </w:r>
          </w:p>
          <w:p w:rsidR="008A2EEC" w:rsidRPr="00372922" w:rsidRDefault="008A2EEC" w:rsidP="00F3019E">
            <w:pPr>
              <w:pStyle w:val="ListBullet"/>
              <w:numPr>
                <w:ilvl w:val="0"/>
                <w:numId w:val="20"/>
              </w:numPr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>React</w:t>
            </w:r>
          </w:p>
          <w:p w:rsidR="008A2EEC" w:rsidRDefault="008A2EEC" w:rsidP="00EF18EF">
            <w:pPr>
              <w:pStyle w:val="ListBullet"/>
              <w:numPr>
                <w:ilvl w:val="0"/>
                <w:numId w:val="9"/>
              </w:numPr>
              <w:ind w:left="142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lastRenderedPageBreak/>
              <w:t xml:space="preserve">HTML and CSS </w:t>
            </w:r>
          </w:p>
          <w:p w:rsidR="00F3019E" w:rsidRPr="00372922" w:rsidRDefault="00F3019E" w:rsidP="00F3019E">
            <w:pPr>
              <w:pStyle w:val="ListBullet"/>
              <w:numPr>
                <w:ilvl w:val="0"/>
                <w:numId w:val="20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Bootstrap</w:t>
            </w:r>
          </w:p>
          <w:p w:rsidR="008A2EEC" w:rsidRPr="00372922" w:rsidRDefault="008A2EEC" w:rsidP="00EF18EF">
            <w:pPr>
              <w:pStyle w:val="ListBullet"/>
              <w:numPr>
                <w:ilvl w:val="0"/>
                <w:numId w:val="9"/>
              </w:numPr>
              <w:ind w:left="142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MySQL </w:t>
            </w:r>
          </w:p>
          <w:p w:rsidR="00876541" w:rsidRPr="00372922" w:rsidRDefault="00876541" w:rsidP="00EF18EF">
            <w:pPr>
              <w:pStyle w:val="ListBullet"/>
              <w:numPr>
                <w:ilvl w:val="0"/>
                <w:numId w:val="8"/>
              </w:numPr>
              <w:ind w:left="70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Graphic Design software: Photoshop, illustrator, Dreamweaver </w:t>
            </w:r>
          </w:p>
          <w:p w:rsidR="00876541" w:rsidRPr="00372922" w:rsidRDefault="00876541" w:rsidP="00EF18EF">
            <w:pPr>
              <w:pStyle w:val="ListBullet"/>
              <w:numPr>
                <w:ilvl w:val="0"/>
                <w:numId w:val="8"/>
              </w:numPr>
              <w:ind w:left="70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Product design </w:t>
            </w:r>
            <w:r w:rsidR="008931A6" w:rsidRPr="00372922">
              <w:rPr>
                <w:rFonts w:ascii="Calibri" w:hAnsi="Calibri" w:cs="Calibri"/>
              </w:rPr>
              <w:t xml:space="preserve"> and visualization </w:t>
            </w:r>
            <w:r w:rsidRPr="00372922">
              <w:rPr>
                <w:rFonts w:ascii="Calibri" w:hAnsi="Calibri" w:cs="Calibri"/>
              </w:rPr>
              <w:t xml:space="preserve">software: </w:t>
            </w:r>
            <w:r w:rsidR="008931A6" w:rsidRPr="00372922">
              <w:rPr>
                <w:rFonts w:ascii="Calibri" w:hAnsi="Calibri" w:cs="Calibri"/>
              </w:rPr>
              <w:t xml:space="preserve">Sketch up </w:t>
            </w:r>
            <w:r w:rsidRPr="00372922">
              <w:rPr>
                <w:rFonts w:ascii="Calibri" w:hAnsi="Calibri" w:cs="Calibri"/>
              </w:rPr>
              <w:t xml:space="preserve"> </w:t>
            </w:r>
          </w:p>
          <w:p w:rsidR="00196AB1" w:rsidRPr="006834FD" w:rsidRDefault="00196AB1" w:rsidP="00196AB1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Arial"/>
                <w:color w:val="262626" w:themeColor="text1" w:themeTint="D9"/>
              </w:rPr>
            </w:pPr>
          </w:p>
          <w:p w:rsidR="00876541" w:rsidRDefault="009D6034" w:rsidP="009D6034">
            <w:pPr>
              <w:pStyle w:val="Section"/>
              <w:rPr>
                <w:rFonts w:ascii="Calibri" w:hAnsi="Calibri" w:cs="Arial"/>
                <w:color w:val="262626" w:themeColor="text1" w:themeTint="D9"/>
              </w:rPr>
            </w:pPr>
            <w:r w:rsidRPr="009D6034">
              <w:rPr>
                <w:rFonts w:ascii="Calibri" w:hAnsi="Calibri" w:cs="Arial"/>
                <w:color w:val="262626" w:themeColor="text1" w:themeTint="D9"/>
              </w:rPr>
              <w:t xml:space="preserve">Personality Profile </w:t>
            </w:r>
          </w:p>
          <w:p w:rsidR="009D6034" w:rsidRPr="00372922" w:rsidRDefault="00FC5C1F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>
              <w:rPr>
                <w:rFonts w:ascii="Calibri" w:hAnsi="Calibri"/>
                <w:color w:val="262626" w:themeColor="text1" w:themeTint="D9"/>
              </w:rPr>
              <w:t>Very inquisitive, a</w:t>
            </w:r>
            <w:r w:rsidR="009D6034" w:rsidRPr="00372922">
              <w:rPr>
                <w:rFonts w:ascii="Calibri" w:hAnsi="Calibri"/>
                <w:color w:val="262626" w:themeColor="text1" w:themeTint="D9"/>
              </w:rPr>
              <w:t xml:space="preserve">nalytical, </w:t>
            </w:r>
            <w:r>
              <w:rPr>
                <w:rFonts w:ascii="Calibri" w:hAnsi="Calibri"/>
                <w:color w:val="262626" w:themeColor="text1" w:themeTint="D9"/>
              </w:rPr>
              <w:t>c</w:t>
            </w:r>
            <w:r w:rsidR="009D6034" w:rsidRPr="00372922">
              <w:rPr>
                <w:rFonts w:ascii="Calibri" w:hAnsi="Calibri"/>
                <w:color w:val="262626" w:themeColor="text1" w:themeTint="D9"/>
              </w:rPr>
              <w:t>reative</w:t>
            </w:r>
          </w:p>
          <w:p w:rsidR="00DF0596" w:rsidRPr="00372922" w:rsidRDefault="009D6034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 w:rsidRPr="00372922">
              <w:rPr>
                <w:rFonts w:ascii="Calibri" w:hAnsi="Calibri"/>
                <w:color w:val="262626" w:themeColor="text1" w:themeTint="D9"/>
              </w:rPr>
              <w:t>Enjoy und</w:t>
            </w:r>
            <w:r w:rsidR="00DF0596" w:rsidRPr="00372922">
              <w:rPr>
                <w:rFonts w:ascii="Calibri" w:hAnsi="Calibri"/>
                <w:color w:val="262626" w:themeColor="text1" w:themeTint="D9"/>
              </w:rPr>
              <w:t xml:space="preserve">erstanding and interacting with </w:t>
            </w:r>
            <w:r w:rsidRPr="00372922">
              <w:rPr>
                <w:rFonts w:ascii="Calibri" w:hAnsi="Calibri"/>
                <w:color w:val="262626" w:themeColor="text1" w:themeTint="D9"/>
              </w:rPr>
              <w:t>people</w:t>
            </w:r>
          </w:p>
          <w:p w:rsidR="00DF0596" w:rsidRPr="00372922" w:rsidRDefault="00FC5C1F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>
              <w:rPr>
                <w:rFonts w:ascii="Calibri" w:hAnsi="Calibri"/>
                <w:color w:val="262626" w:themeColor="text1" w:themeTint="D9"/>
              </w:rPr>
              <w:t>Hold r</w:t>
            </w:r>
            <w:r w:rsidR="009D6034" w:rsidRPr="00372922">
              <w:rPr>
                <w:rFonts w:ascii="Calibri" w:hAnsi="Calibri"/>
                <w:color w:val="262626" w:themeColor="text1" w:themeTint="D9"/>
              </w:rPr>
              <w:t>espect as the highest priority</w:t>
            </w:r>
          </w:p>
          <w:p w:rsidR="00DF0596" w:rsidRPr="00372922" w:rsidRDefault="009D6034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 w:rsidRPr="00372922">
              <w:rPr>
                <w:rFonts w:ascii="Calibri" w:hAnsi="Calibri"/>
                <w:color w:val="262626" w:themeColor="text1" w:themeTint="D9"/>
              </w:rPr>
              <w:t>A humble team player</w:t>
            </w:r>
          </w:p>
          <w:p w:rsidR="00DF0596" w:rsidRPr="00372922" w:rsidRDefault="009D6034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 w:rsidRPr="00372922">
              <w:rPr>
                <w:rFonts w:ascii="Calibri" w:hAnsi="Calibri"/>
                <w:color w:val="262626" w:themeColor="text1" w:themeTint="D9"/>
              </w:rPr>
              <w:t>I am a fan of humor</w:t>
            </w:r>
            <w:r w:rsidR="00F3019E">
              <w:rPr>
                <w:rFonts w:ascii="Calibri" w:hAnsi="Calibri"/>
                <w:color w:val="262626" w:themeColor="text1" w:themeTint="D9"/>
              </w:rPr>
              <w:t xml:space="preserve"> </w:t>
            </w:r>
            <w:r w:rsidR="00A70213">
              <w:rPr>
                <w:rFonts w:ascii="Calibri" w:hAnsi="Calibri"/>
                <w:color w:val="262626" w:themeColor="text1" w:themeTint="D9"/>
              </w:rPr>
              <w:t>(</w:t>
            </w:r>
            <w:r w:rsidR="00200BE2">
              <w:rPr>
                <w:rFonts w:ascii="Calibri" w:hAnsi="Calibri"/>
                <w:color w:val="262626" w:themeColor="text1" w:themeTint="D9"/>
              </w:rPr>
              <w:t>at least 3</w:t>
            </w:r>
            <w:r w:rsidR="00A70213">
              <w:rPr>
                <w:rFonts w:ascii="Calibri" w:hAnsi="Calibri"/>
                <w:color w:val="262626" w:themeColor="text1" w:themeTint="D9"/>
              </w:rPr>
              <w:t xml:space="preserve"> good belly laugh a week makes it all worth it)</w:t>
            </w:r>
          </w:p>
          <w:p w:rsidR="00DF0596" w:rsidRPr="00372922" w:rsidRDefault="00DF0596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 w:rsidRPr="00372922">
              <w:rPr>
                <w:rFonts w:ascii="Calibri" w:hAnsi="Calibri"/>
                <w:color w:val="262626" w:themeColor="text1" w:themeTint="D9"/>
              </w:rPr>
              <w:t>I</w:t>
            </w:r>
            <w:r w:rsidR="009D6034" w:rsidRPr="00372922">
              <w:rPr>
                <w:rFonts w:ascii="Calibri" w:hAnsi="Calibri"/>
                <w:color w:val="262626" w:themeColor="text1" w:themeTint="D9"/>
              </w:rPr>
              <w:t xml:space="preserve"> am a fan of</w:t>
            </w:r>
            <w:r w:rsidR="00B93AC8" w:rsidRPr="00372922">
              <w:rPr>
                <w:rFonts w:ascii="Calibri" w:hAnsi="Calibri"/>
                <w:color w:val="262626" w:themeColor="text1" w:themeTint="D9"/>
              </w:rPr>
              <w:t xml:space="preserve"> new</w:t>
            </w:r>
            <w:r w:rsidR="009D6034" w:rsidRPr="00372922">
              <w:rPr>
                <w:rFonts w:ascii="Calibri" w:hAnsi="Calibri"/>
                <w:color w:val="262626" w:themeColor="text1" w:themeTint="D9"/>
              </w:rPr>
              <w:t xml:space="preserve"> information</w:t>
            </w:r>
          </w:p>
          <w:p w:rsidR="00DF0596" w:rsidRPr="00372922" w:rsidRDefault="009D6034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 w:rsidRPr="00372922">
              <w:rPr>
                <w:rFonts w:ascii="Calibri" w:hAnsi="Calibri"/>
                <w:color w:val="262626" w:themeColor="text1" w:themeTint="D9"/>
              </w:rPr>
              <w:t>I am a fan of innovation</w:t>
            </w:r>
          </w:p>
          <w:p w:rsidR="009D6034" w:rsidRPr="00372922" w:rsidRDefault="009D6034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 w:rsidRPr="00372922">
              <w:rPr>
                <w:rFonts w:ascii="Calibri" w:hAnsi="Calibri"/>
                <w:color w:val="262626" w:themeColor="text1" w:themeTint="D9"/>
              </w:rPr>
              <w:t>Driven to succeed</w:t>
            </w:r>
          </w:p>
          <w:p w:rsidR="00E12700" w:rsidRDefault="00E12700">
            <w:pPr>
              <w:pStyle w:val="ListBullet"/>
              <w:numPr>
                <w:ilvl w:val="0"/>
                <w:numId w:val="0"/>
              </w:numPr>
              <w:spacing w:after="0" w:line="240" w:lineRule="auto"/>
              <w:rPr>
                <w:rFonts w:ascii="Calibri" w:hAnsi="Calibri" w:cs="Arial"/>
                <w:color w:val="262626" w:themeColor="text1" w:themeTint="D9"/>
              </w:rPr>
            </w:pPr>
          </w:p>
          <w:p w:rsidR="008931A6" w:rsidRPr="006834FD" w:rsidRDefault="008931A6" w:rsidP="008931A6">
            <w:pPr>
              <w:pStyle w:val="ListBullet"/>
              <w:numPr>
                <w:ilvl w:val="0"/>
                <w:numId w:val="0"/>
              </w:numPr>
              <w:spacing w:after="0" w:line="240" w:lineRule="auto"/>
              <w:rPr>
                <w:rFonts w:ascii="Calibri" w:hAnsi="Calibri" w:cs="Arial"/>
                <w:color w:val="262626" w:themeColor="text1" w:themeTint="D9"/>
              </w:rPr>
            </w:pPr>
            <w:r>
              <w:t xml:space="preserve"> </w:t>
            </w:r>
          </w:p>
        </w:tc>
      </w:tr>
      <w:tr w:rsidR="00A01AA3" w:rsidRPr="006834FD" w:rsidTr="000B5BBD">
        <w:trPr>
          <w:jc w:val="center"/>
        </w:trPr>
        <w:tc>
          <w:tcPr>
            <w:tcW w:w="365" w:type="dxa"/>
            <w:shd w:val="clear" w:color="auto" w:fill="AAB0C7" w:themeFill="accent1" w:themeFillTint="99"/>
          </w:tcPr>
          <w:p w:rsidR="00A01AA3" w:rsidRPr="00DF0596" w:rsidRDefault="00A01AA3">
            <w:pPr>
              <w:spacing w:after="0" w:line="240" w:lineRule="auto"/>
              <w:rPr>
                <w:rFonts w:ascii="Calibri" w:hAnsi="Calibri" w:cs="Arial"/>
                <w:color w:val="262626" w:themeColor="text1" w:themeTint="D9"/>
              </w:rPr>
            </w:pPr>
          </w:p>
        </w:tc>
        <w:tc>
          <w:tcPr>
            <w:tcW w:w="8979" w:type="dxa"/>
            <w:tcMar>
              <w:top w:w="360" w:type="dxa"/>
              <w:left w:w="360" w:type="dxa"/>
              <w:bottom w:w="360" w:type="dxa"/>
              <w:right w:w="360" w:type="dxa"/>
            </w:tcMar>
          </w:tcPr>
          <w:p w:rsidR="00DF0596" w:rsidRPr="0064479A" w:rsidRDefault="00DF0596" w:rsidP="0064479A">
            <w:pPr>
              <w:pStyle w:val="Section"/>
              <w:rPr>
                <w:rFonts w:ascii="Calibri" w:hAnsi="Calibri" w:cs="Arial"/>
                <w:color w:val="262626" w:themeColor="text1" w:themeTint="D9"/>
              </w:rPr>
            </w:pPr>
            <w:r w:rsidRPr="00DF0596">
              <w:rPr>
                <w:rFonts w:ascii="Calibri" w:hAnsi="Calibri" w:cs="Arial"/>
                <w:color w:val="262626" w:themeColor="text1" w:themeTint="D9"/>
              </w:rPr>
              <w:t xml:space="preserve">References </w:t>
            </w:r>
          </w:p>
          <w:p w:rsidR="00D3035F" w:rsidRDefault="00372922" w:rsidP="00D3035F">
            <w:pPr>
              <w:pStyle w:val="ListBullet"/>
              <w:numPr>
                <w:ilvl w:val="0"/>
                <w:numId w:val="12"/>
              </w:numPr>
              <w:ind w:left="688"/>
            </w:pPr>
            <w:r>
              <w:rPr>
                <w:rFonts w:ascii="Calibri" w:hAnsi="Calibri"/>
                <w:b/>
                <w:color w:val="262626" w:themeColor="text1" w:themeTint="D9"/>
              </w:rPr>
              <w:t xml:space="preserve">Phemelo </w:t>
            </w:r>
            <w:r w:rsidR="003A3E03">
              <w:rPr>
                <w:rFonts w:ascii="Calibri" w:hAnsi="Calibri"/>
                <w:b/>
                <w:color w:val="262626" w:themeColor="text1" w:themeTint="D9"/>
              </w:rPr>
              <w:t>Masilo</w:t>
            </w:r>
          </w:p>
          <w:p w:rsidR="00D3035F" w:rsidRDefault="003A3E03" w:rsidP="00D3035F">
            <w:pPr>
              <w:pStyle w:val="ListBullet"/>
              <w:numPr>
                <w:ilvl w:val="0"/>
                <w:numId w:val="0"/>
              </w:numPr>
              <w:ind w:left="688"/>
            </w:pPr>
            <w:r w:rsidRPr="00D3035F">
              <w:rPr>
                <w:rFonts w:ascii="Calibri" w:hAnsi="Calibri"/>
                <w:b/>
                <w:color w:val="262626" w:themeColor="text1" w:themeTint="D9"/>
              </w:rPr>
              <w:t xml:space="preserve">Position: </w:t>
            </w:r>
            <w:r w:rsidR="006A3E1A" w:rsidRPr="00D3035F">
              <w:rPr>
                <w:rFonts w:ascii="Calibri" w:hAnsi="Calibri"/>
                <w:color w:val="262626" w:themeColor="text1" w:themeTint="D9"/>
              </w:rPr>
              <w:t>L</w:t>
            </w:r>
            <w:r w:rsidRPr="00D3035F">
              <w:rPr>
                <w:rFonts w:ascii="Calibri" w:hAnsi="Calibri"/>
                <w:color w:val="262626" w:themeColor="text1" w:themeTint="D9"/>
              </w:rPr>
              <w:t>earning and development coordinator</w:t>
            </w:r>
            <w:r w:rsidRPr="00D3035F">
              <w:rPr>
                <w:rFonts w:ascii="Calibri" w:hAnsi="Calibri"/>
                <w:b/>
                <w:color w:val="262626" w:themeColor="text1" w:themeTint="D9"/>
              </w:rPr>
              <w:t xml:space="preserve"> </w:t>
            </w:r>
            <w:r w:rsidR="00F3019E" w:rsidRPr="00F3019E">
              <w:rPr>
                <w:rFonts w:ascii="Calibri" w:hAnsi="Calibri"/>
                <w:color w:val="262626" w:themeColor="text1" w:themeTint="D9"/>
              </w:rPr>
              <w:t>at FNB</w:t>
            </w:r>
            <w:r w:rsidR="00F3019E">
              <w:rPr>
                <w:rFonts w:ascii="Calibri" w:hAnsi="Calibri"/>
                <w:b/>
                <w:color w:val="262626" w:themeColor="text1" w:themeTint="D9"/>
              </w:rPr>
              <w:t xml:space="preserve"> </w:t>
            </w:r>
            <w:r w:rsidR="00F3019E" w:rsidRPr="00D3035F">
              <w:rPr>
                <w:rFonts w:ascii="Calibri" w:hAnsi="Calibri"/>
                <w:color w:val="262626" w:themeColor="text1" w:themeTint="D9"/>
              </w:rPr>
              <w:t>in the R</w:t>
            </w:r>
            <w:r w:rsidR="00F3019E">
              <w:rPr>
                <w:rFonts w:ascii="Calibri" w:hAnsi="Calibri"/>
                <w:color w:val="262626" w:themeColor="text1" w:themeTint="D9"/>
              </w:rPr>
              <w:t xml:space="preserve"> </w:t>
            </w:r>
            <w:r w:rsidR="00F3019E" w:rsidRPr="00D3035F">
              <w:rPr>
                <w:rFonts w:ascii="Calibri" w:hAnsi="Calibri"/>
                <w:color w:val="262626" w:themeColor="text1" w:themeTint="D9"/>
              </w:rPr>
              <w:t>&amp; C fulfillment (CRS) department</w:t>
            </w:r>
          </w:p>
          <w:p w:rsidR="00D3035F" w:rsidRDefault="003A3E03" w:rsidP="00D3035F">
            <w:pPr>
              <w:pStyle w:val="ListBullet"/>
              <w:numPr>
                <w:ilvl w:val="0"/>
                <w:numId w:val="0"/>
              </w:numPr>
              <w:ind w:left="688"/>
            </w:pPr>
            <w:r w:rsidRPr="00D3035F">
              <w:rPr>
                <w:rFonts w:ascii="Calibri" w:hAnsi="Calibri"/>
                <w:b/>
                <w:color w:val="262626" w:themeColor="text1" w:themeTint="D9"/>
              </w:rPr>
              <w:t xml:space="preserve">Relationship: </w:t>
            </w:r>
            <w:r w:rsidRPr="00D3035F">
              <w:rPr>
                <w:rFonts w:ascii="Calibri" w:hAnsi="Calibri"/>
                <w:color w:val="262626" w:themeColor="text1" w:themeTint="D9"/>
              </w:rPr>
              <w:t xml:space="preserve">My </w:t>
            </w:r>
            <w:r w:rsidR="00FC5C1F" w:rsidRPr="00D3035F">
              <w:rPr>
                <w:rFonts w:ascii="Calibri" w:hAnsi="Calibri"/>
                <w:color w:val="262626" w:themeColor="text1" w:themeTint="D9"/>
              </w:rPr>
              <w:t>m</w:t>
            </w:r>
            <w:r w:rsidRPr="00D3035F">
              <w:rPr>
                <w:rFonts w:ascii="Calibri" w:hAnsi="Calibri"/>
                <w:color w:val="262626" w:themeColor="text1" w:themeTint="D9"/>
              </w:rPr>
              <w:t xml:space="preserve">entor at FNB through my project management higher certificate </w:t>
            </w:r>
          </w:p>
          <w:p w:rsidR="00DF0596" w:rsidRPr="00D91C4A" w:rsidRDefault="003A3E03" w:rsidP="00D3035F">
            <w:pPr>
              <w:pStyle w:val="ListBullet"/>
              <w:numPr>
                <w:ilvl w:val="0"/>
                <w:numId w:val="0"/>
              </w:numPr>
              <w:ind w:left="688"/>
            </w:pPr>
            <w:r w:rsidRPr="00D3035F">
              <w:rPr>
                <w:rFonts w:ascii="Calibri" w:hAnsi="Calibri"/>
                <w:b/>
                <w:color w:val="262626" w:themeColor="text1" w:themeTint="D9"/>
              </w:rPr>
              <w:t>Contact</w:t>
            </w:r>
            <w:r w:rsidRPr="00D3035F">
              <w:rPr>
                <w:rFonts w:ascii="Calibri" w:hAnsi="Calibri"/>
                <w:color w:val="262626" w:themeColor="text1" w:themeTint="D9"/>
              </w:rPr>
              <w:t>: 065 871 1298</w:t>
            </w:r>
          </w:p>
          <w:p w:rsidR="00DF0596" w:rsidRDefault="00DF0596" w:rsidP="00DF059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/>
                <w:color w:val="262626" w:themeColor="text1" w:themeTint="D9"/>
              </w:rPr>
            </w:pPr>
          </w:p>
          <w:p w:rsidR="00D3035F" w:rsidRDefault="00F867DE" w:rsidP="00D3035F">
            <w:pPr>
              <w:pStyle w:val="ListBullet"/>
              <w:numPr>
                <w:ilvl w:val="0"/>
                <w:numId w:val="13"/>
              </w:numPr>
              <w:ind w:left="688"/>
            </w:pPr>
            <w:r>
              <w:rPr>
                <w:rFonts w:ascii="Calibri" w:hAnsi="Calibri"/>
                <w:b/>
                <w:color w:val="262626" w:themeColor="text1" w:themeTint="D9"/>
              </w:rPr>
              <w:t>Clint Fynn</w:t>
            </w:r>
            <w:r w:rsidR="003A3E03">
              <w:rPr>
                <w:rFonts w:ascii="Calibri" w:hAnsi="Calibri"/>
                <w:b/>
                <w:color w:val="262626" w:themeColor="text1" w:themeTint="D9"/>
              </w:rPr>
              <w:t xml:space="preserve"> </w:t>
            </w:r>
          </w:p>
          <w:p w:rsidR="00D3035F" w:rsidRDefault="000F4626" w:rsidP="00D3035F">
            <w:pPr>
              <w:pStyle w:val="ListBullet"/>
              <w:numPr>
                <w:ilvl w:val="0"/>
                <w:numId w:val="0"/>
              </w:numPr>
              <w:ind w:left="688"/>
            </w:pPr>
            <w:r w:rsidRPr="00D3035F">
              <w:rPr>
                <w:rFonts w:ascii="Calibri" w:hAnsi="Calibri"/>
                <w:b/>
                <w:color w:val="262626" w:themeColor="text1" w:themeTint="D9"/>
              </w:rPr>
              <w:t xml:space="preserve">Position: </w:t>
            </w:r>
            <w:r w:rsidR="00F867DE" w:rsidRPr="00D3035F">
              <w:rPr>
                <w:rFonts w:ascii="Calibri" w:hAnsi="Calibri"/>
                <w:color w:val="262626" w:themeColor="text1" w:themeTint="D9"/>
              </w:rPr>
              <w:t xml:space="preserve">Team leader </w:t>
            </w:r>
            <w:r w:rsidR="00F3019E">
              <w:rPr>
                <w:rFonts w:ascii="Calibri" w:hAnsi="Calibri"/>
                <w:color w:val="262626" w:themeColor="text1" w:themeTint="D9"/>
              </w:rPr>
              <w:t xml:space="preserve">at FNB </w:t>
            </w:r>
            <w:r w:rsidRPr="00D3035F">
              <w:rPr>
                <w:rFonts w:ascii="Calibri" w:hAnsi="Calibri"/>
                <w:color w:val="262626" w:themeColor="text1" w:themeTint="D9"/>
              </w:rPr>
              <w:t xml:space="preserve">in the </w:t>
            </w:r>
            <w:r w:rsidR="00F867DE" w:rsidRPr="00D3035F">
              <w:rPr>
                <w:rFonts w:ascii="Calibri" w:hAnsi="Calibri"/>
                <w:color w:val="262626" w:themeColor="text1" w:themeTint="D9"/>
              </w:rPr>
              <w:t>R</w:t>
            </w:r>
            <w:r w:rsidR="00F3019E">
              <w:rPr>
                <w:rFonts w:ascii="Calibri" w:hAnsi="Calibri"/>
                <w:color w:val="262626" w:themeColor="text1" w:themeTint="D9"/>
              </w:rPr>
              <w:t xml:space="preserve"> </w:t>
            </w:r>
            <w:r w:rsidR="00F867DE" w:rsidRPr="00D3035F">
              <w:rPr>
                <w:rFonts w:ascii="Calibri" w:hAnsi="Calibri"/>
                <w:color w:val="262626" w:themeColor="text1" w:themeTint="D9"/>
              </w:rPr>
              <w:t>&amp; C fulfillment (CRS)</w:t>
            </w:r>
            <w:r w:rsidRPr="00D3035F">
              <w:rPr>
                <w:rFonts w:ascii="Calibri" w:hAnsi="Calibri"/>
                <w:color w:val="262626" w:themeColor="text1" w:themeTint="D9"/>
              </w:rPr>
              <w:t xml:space="preserve"> department </w:t>
            </w:r>
          </w:p>
          <w:p w:rsidR="00D3035F" w:rsidRDefault="000F4626" w:rsidP="00D3035F">
            <w:pPr>
              <w:pStyle w:val="ListBullet"/>
              <w:numPr>
                <w:ilvl w:val="0"/>
                <w:numId w:val="0"/>
              </w:numPr>
              <w:ind w:left="688"/>
            </w:pPr>
            <w:r>
              <w:rPr>
                <w:rFonts w:ascii="Calibri" w:hAnsi="Calibri"/>
                <w:b/>
                <w:color w:val="262626" w:themeColor="text1" w:themeTint="D9"/>
              </w:rPr>
              <w:t>Relationship:</w:t>
            </w:r>
            <w:r>
              <w:t xml:space="preserve"> </w:t>
            </w:r>
            <w:r w:rsidRPr="000F4626">
              <w:rPr>
                <w:rFonts w:ascii="Calibri" w:hAnsi="Calibri"/>
                <w:color w:val="262626" w:themeColor="text1" w:themeTint="D9"/>
              </w:rPr>
              <w:t>My team leader</w:t>
            </w:r>
          </w:p>
          <w:p w:rsidR="000F4626" w:rsidRPr="00D3035F" w:rsidRDefault="000F4626" w:rsidP="00D3035F">
            <w:pPr>
              <w:pStyle w:val="ListBullet"/>
              <w:numPr>
                <w:ilvl w:val="0"/>
                <w:numId w:val="0"/>
              </w:numPr>
              <w:ind w:left="688"/>
            </w:pPr>
            <w:r>
              <w:rPr>
                <w:rFonts w:ascii="Calibri" w:hAnsi="Calibri"/>
                <w:b/>
                <w:color w:val="262626" w:themeColor="text1" w:themeTint="D9"/>
              </w:rPr>
              <w:t>Contact:</w:t>
            </w:r>
            <w:r>
              <w:t xml:space="preserve"> </w:t>
            </w:r>
            <w:r w:rsidRPr="000F4626">
              <w:rPr>
                <w:rFonts w:ascii="Calibri" w:hAnsi="Calibri"/>
                <w:color w:val="262626" w:themeColor="text1" w:themeTint="D9"/>
              </w:rPr>
              <w:t>076 955 1461</w:t>
            </w:r>
          </w:p>
          <w:p w:rsidR="005F7CE2" w:rsidRDefault="005F7CE2" w:rsidP="00FC5C1F">
            <w:pPr>
              <w:pStyle w:val="ListBullet"/>
              <w:numPr>
                <w:ilvl w:val="0"/>
                <w:numId w:val="0"/>
              </w:numPr>
              <w:ind w:left="1067"/>
              <w:rPr>
                <w:rFonts w:ascii="Calibri" w:hAnsi="Calibri"/>
                <w:color w:val="262626" w:themeColor="text1" w:themeTint="D9"/>
              </w:rPr>
            </w:pPr>
          </w:p>
          <w:p w:rsidR="00D3035F" w:rsidRDefault="00F679D3" w:rsidP="00D3035F">
            <w:pPr>
              <w:pStyle w:val="ListBullet"/>
              <w:numPr>
                <w:ilvl w:val="0"/>
                <w:numId w:val="13"/>
              </w:numPr>
              <w:ind w:left="688"/>
              <w:rPr>
                <w:rFonts w:ascii="Calibri" w:hAnsi="Calibri"/>
                <w:b/>
                <w:color w:val="262626" w:themeColor="text1" w:themeTint="D9"/>
              </w:rPr>
            </w:pPr>
            <w:r w:rsidRPr="005F7CE2">
              <w:rPr>
                <w:rFonts w:ascii="Calibri" w:hAnsi="Calibri"/>
                <w:b/>
                <w:color w:val="262626" w:themeColor="text1" w:themeTint="D9"/>
              </w:rPr>
              <w:t>Nonhlanhla Heshu</w:t>
            </w:r>
            <w:r w:rsidR="005F7CE2" w:rsidRPr="005F7CE2">
              <w:rPr>
                <w:rFonts w:ascii="Calibri" w:hAnsi="Calibri"/>
                <w:b/>
                <w:color w:val="262626" w:themeColor="text1" w:themeTint="D9"/>
              </w:rPr>
              <w:t xml:space="preserve"> </w:t>
            </w:r>
          </w:p>
          <w:p w:rsidR="00D3035F" w:rsidRDefault="005F7CE2" w:rsidP="00D3035F">
            <w:pPr>
              <w:pStyle w:val="ListBullet"/>
              <w:numPr>
                <w:ilvl w:val="0"/>
                <w:numId w:val="0"/>
              </w:numPr>
              <w:ind w:left="688"/>
              <w:rPr>
                <w:rFonts w:ascii="Calibri" w:hAnsi="Calibri"/>
                <w:b/>
                <w:color w:val="262626" w:themeColor="text1" w:themeTint="D9"/>
              </w:rPr>
            </w:pPr>
            <w:r w:rsidRPr="00D3035F">
              <w:rPr>
                <w:rFonts w:ascii="Calibri" w:hAnsi="Calibri"/>
                <w:b/>
                <w:color w:val="262626" w:themeColor="text1" w:themeTint="D9"/>
              </w:rPr>
              <w:t xml:space="preserve">Position: </w:t>
            </w:r>
            <w:r w:rsidRPr="00D3035F">
              <w:rPr>
                <w:rFonts w:ascii="Calibri" w:hAnsi="Calibri"/>
                <w:color w:val="262626" w:themeColor="text1" w:themeTint="D9"/>
              </w:rPr>
              <w:t xml:space="preserve">functional analyst at Wesbank </w:t>
            </w:r>
            <w:r w:rsidR="00F3019E">
              <w:rPr>
                <w:rFonts w:ascii="Calibri" w:hAnsi="Calibri"/>
                <w:color w:val="262626" w:themeColor="text1" w:themeTint="D9"/>
              </w:rPr>
              <w:t xml:space="preserve"> in the ERP financial data warehouse </w:t>
            </w:r>
          </w:p>
          <w:p w:rsidR="00D3035F" w:rsidRDefault="005F7CE2" w:rsidP="00D3035F">
            <w:pPr>
              <w:pStyle w:val="ListBullet"/>
              <w:numPr>
                <w:ilvl w:val="0"/>
                <w:numId w:val="0"/>
              </w:numPr>
              <w:ind w:left="688"/>
              <w:rPr>
                <w:rFonts w:ascii="Calibri" w:hAnsi="Calibri"/>
                <w:b/>
                <w:color w:val="262626" w:themeColor="text1" w:themeTint="D9"/>
              </w:rPr>
            </w:pPr>
            <w:r w:rsidRPr="005F7CE2">
              <w:rPr>
                <w:rFonts w:ascii="Calibri" w:hAnsi="Calibri"/>
                <w:b/>
                <w:color w:val="262626" w:themeColor="text1" w:themeTint="D9"/>
              </w:rPr>
              <w:t>Relationship</w:t>
            </w:r>
            <w:r w:rsidRPr="005F7CE2">
              <w:rPr>
                <w:rFonts w:ascii="Calibri" w:hAnsi="Calibri"/>
                <w:color w:val="262626" w:themeColor="text1" w:themeTint="D9"/>
              </w:rPr>
              <w:t xml:space="preserve">: I was part of her Python classes </w:t>
            </w:r>
            <w:r>
              <w:rPr>
                <w:rFonts w:ascii="Calibri" w:hAnsi="Calibri"/>
                <w:color w:val="262626" w:themeColor="text1" w:themeTint="D9"/>
              </w:rPr>
              <w:t xml:space="preserve">at Wesbank </w:t>
            </w:r>
          </w:p>
          <w:p w:rsidR="005F7CE2" w:rsidRPr="005F7CE2" w:rsidRDefault="005F7CE2" w:rsidP="00D3035F">
            <w:pPr>
              <w:pStyle w:val="ListBullet"/>
              <w:numPr>
                <w:ilvl w:val="0"/>
                <w:numId w:val="0"/>
              </w:numPr>
              <w:ind w:left="688"/>
              <w:rPr>
                <w:rFonts w:ascii="Calibri" w:hAnsi="Calibri"/>
                <w:b/>
                <w:color w:val="262626" w:themeColor="text1" w:themeTint="D9"/>
              </w:rPr>
            </w:pPr>
            <w:r w:rsidRPr="005F7CE2">
              <w:rPr>
                <w:rFonts w:ascii="Calibri" w:hAnsi="Calibri"/>
                <w:b/>
                <w:color w:val="262626" w:themeColor="text1" w:themeTint="D9"/>
              </w:rPr>
              <w:t xml:space="preserve">Contact: </w:t>
            </w:r>
            <w:r w:rsidRPr="005F7CE2">
              <w:rPr>
                <w:rFonts w:ascii="Calibri" w:hAnsi="Calibri"/>
                <w:color w:val="262626" w:themeColor="text1" w:themeTint="D9"/>
              </w:rPr>
              <w:t>081 499 3848</w:t>
            </w:r>
            <w:r w:rsidRPr="005F7CE2">
              <w:rPr>
                <w:rFonts w:ascii="Calibri" w:hAnsi="Calibri"/>
                <w:b/>
                <w:color w:val="262626" w:themeColor="text1" w:themeTint="D9"/>
              </w:rPr>
              <w:t xml:space="preserve"> </w:t>
            </w:r>
          </w:p>
          <w:p w:rsidR="005F7CE2" w:rsidRPr="003A3E03" w:rsidRDefault="005F7CE2" w:rsidP="005F7CE2">
            <w:pPr>
              <w:pStyle w:val="ListBullet"/>
              <w:numPr>
                <w:ilvl w:val="0"/>
                <w:numId w:val="0"/>
              </w:numPr>
              <w:ind w:left="1113"/>
            </w:pPr>
          </w:p>
          <w:p w:rsidR="00A01AA3" w:rsidRPr="00D91C4A" w:rsidRDefault="00A01AA3" w:rsidP="000F4626">
            <w:pPr>
              <w:pStyle w:val="ListBullet"/>
              <w:numPr>
                <w:ilvl w:val="0"/>
                <w:numId w:val="0"/>
              </w:numPr>
            </w:pPr>
          </w:p>
        </w:tc>
      </w:tr>
    </w:tbl>
    <w:p w:rsidR="00E12700" w:rsidRPr="006834FD" w:rsidRDefault="00E12700">
      <w:pPr>
        <w:rPr>
          <w:rFonts w:ascii="Calibri" w:hAnsi="Calibri" w:cs="Arial"/>
          <w:color w:val="262626" w:themeColor="text1" w:themeTint="D9"/>
        </w:rPr>
      </w:pPr>
    </w:p>
    <w:p w:rsidR="00C86252" w:rsidRDefault="00C86252" w:rsidP="00CF075D">
      <w:pPr>
        <w:rPr>
          <w:rFonts w:ascii="Calibri" w:hAnsi="Calibri" w:cs="Arial"/>
        </w:rPr>
      </w:pPr>
    </w:p>
    <w:p w:rsidR="00F3019E" w:rsidRPr="00B66287" w:rsidRDefault="00B66287" w:rsidP="00CF075D">
      <w:pPr>
        <w:rPr>
          <w:rFonts w:ascii="Calibri" w:hAnsi="Calibri" w:cs="Arial"/>
          <w:b/>
        </w:rPr>
      </w:pPr>
      <w:r w:rsidRPr="00B66287">
        <w:rPr>
          <w:rFonts w:ascii="Calibri" w:hAnsi="Calibri" w:cs="Arial"/>
          <w:b/>
        </w:rPr>
        <w:lastRenderedPageBreak/>
        <w:t>A1</w:t>
      </w:r>
    </w:p>
    <w:p w:rsidR="00C86252" w:rsidRDefault="00C86252" w:rsidP="00C86252">
      <w:bookmarkStart w:id="0" w:name="_GoBack"/>
      <w:bookmarkEnd w:id="0"/>
      <w:r w:rsidRPr="009F3225">
        <w:rPr>
          <w:noProof/>
          <w:lang w:val="en-ZA" w:eastAsia="en-ZA"/>
        </w:rPr>
        <w:drawing>
          <wp:inline distT="0" distB="0" distL="0" distR="0" wp14:anchorId="4B3FED50" wp14:editId="6E7FEACE">
            <wp:extent cx="5277110" cy="7437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3" cy="743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87" w:rsidRDefault="00B66287" w:rsidP="00C86252">
      <w:pPr>
        <w:rPr>
          <w:b/>
        </w:rPr>
      </w:pPr>
    </w:p>
    <w:p w:rsidR="00F3019E" w:rsidRPr="00F3019E" w:rsidRDefault="00F3019E" w:rsidP="00C86252">
      <w:pPr>
        <w:rPr>
          <w:b/>
        </w:rPr>
      </w:pPr>
      <w:r w:rsidRPr="00F3019E">
        <w:rPr>
          <w:b/>
        </w:rPr>
        <w:lastRenderedPageBreak/>
        <w:t>A2</w:t>
      </w:r>
    </w:p>
    <w:p w:rsidR="00C86252" w:rsidRDefault="00C86252" w:rsidP="00C86252">
      <w:r>
        <w:rPr>
          <w:noProof/>
          <w:lang w:val="en-ZA" w:eastAsia="en-ZA"/>
        </w:rPr>
        <w:drawing>
          <wp:inline distT="0" distB="0" distL="0" distR="0" wp14:anchorId="3C5FCB62" wp14:editId="420A53D4">
            <wp:extent cx="5604933" cy="7660794"/>
            <wp:effectExtent l="6032" t="0" r="7303" b="7302"/>
            <wp:docPr id="9" name="Picture 9" descr="C:\Users\MpumeleloH\Documents\JOBSEEKING\edited images\TIA project clo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pumeleloH\Documents\JOBSEEKING\edited images\TIA project clos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33" cy="766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252" w:rsidRPr="00300A09" w:rsidRDefault="00C86252" w:rsidP="00C86252">
      <w:pPr>
        <w:rPr>
          <w:b/>
        </w:rPr>
      </w:pPr>
    </w:p>
    <w:p w:rsidR="00C86252" w:rsidRDefault="00C86252" w:rsidP="00C86252">
      <w:r>
        <w:rPr>
          <w:noProof/>
          <w:lang w:val="en-ZA" w:eastAsia="en-ZA"/>
        </w:rPr>
        <w:drawing>
          <wp:inline distT="0" distB="0" distL="0" distR="0" wp14:anchorId="213ED511" wp14:editId="0280B9FB">
            <wp:extent cx="5494770" cy="7772400"/>
            <wp:effectExtent l="0" t="0" r="0" b="0"/>
            <wp:docPr id="10" name="Picture 10" descr="C:\Users\MpumeleloH\Documents\JOBSEEKING\Final CV\Mpumelelo CV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pumeleloH\Documents\JOBSEEKING\Final CV\Mpumelelo CV-0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798" cy="777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700" w:rsidRPr="00C22067" w:rsidRDefault="00C86252" w:rsidP="00C22067">
      <w:r>
        <w:rPr>
          <w:noProof/>
          <w:lang w:val="en-ZA" w:eastAsia="en-ZA"/>
        </w:rPr>
        <w:lastRenderedPageBreak/>
        <w:drawing>
          <wp:inline distT="0" distB="0" distL="0" distR="0" wp14:anchorId="1F6B8CA1" wp14:editId="7BFECA0A">
            <wp:extent cx="6217920" cy="8795303"/>
            <wp:effectExtent l="0" t="0" r="0" b="6350"/>
            <wp:docPr id="11" name="Picture 11" descr="C:\Users\MpumeleloH\Documents\JOBSEEKING\Final CV\Mpumelelo CV-0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pumeleloH\Documents\JOBSEEKING\Final CV\Mpumelelo CV-01-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39" cy="879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2700" w:rsidRPr="00C22067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4F64" w:rsidRDefault="00594F64">
      <w:pPr>
        <w:spacing w:after="0" w:line="240" w:lineRule="auto"/>
      </w:pPr>
      <w:r>
        <w:separator/>
      </w:r>
    </w:p>
  </w:endnote>
  <w:endnote w:type="continuationSeparator" w:id="0">
    <w:p w:rsidR="00594F64" w:rsidRDefault="00594F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MinchoE">
    <w:charset w:val="80"/>
    <w:family w:val="roman"/>
    <w:pitch w:val="fixed"/>
    <w:sig w:usb0="80000281" w:usb1="28C76CF8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4F64" w:rsidRDefault="00594F64">
      <w:pPr>
        <w:spacing w:after="0" w:line="240" w:lineRule="auto"/>
      </w:pPr>
      <w:r>
        <w:separator/>
      </w:r>
    </w:p>
  </w:footnote>
  <w:footnote w:type="continuationSeparator" w:id="0">
    <w:p w:rsidR="00594F64" w:rsidRDefault="00594F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3F0C434A"/>
    <w:lvl w:ilvl="0">
      <w:start w:val="1"/>
      <w:numFmt w:val="bullet"/>
      <w:pStyle w:val="ListBullet5"/>
      <w:lvlText w:val=""/>
      <w:lvlJc w:val="left"/>
      <w:pPr>
        <w:ind w:left="1800" w:hanging="360"/>
      </w:pPr>
      <w:rPr>
        <w:rFonts w:ascii="Symbol" w:hAnsi="Symbol" w:hint="default"/>
        <w:color w:val="9FB8CD" w:themeColor="accent2"/>
      </w:rPr>
    </w:lvl>
  </w:abstractNum>
  <w:abstractNum w:abstractNumId="1" w15:restartNumberingAfterBreak="0">
    <w:nsid w:val="FFFFFF81"/>
    <w:multiLevelType w:val="singleLevel"/>
    <w:tmpl w:val="78B8BCEC"/>
    <w:lvl w:ilvl="0">
      <w:start w:val="1"/>
      <w:numFmt w:val="bullet"/>
      <w:pStyle w:val="ListBullet4"/>
      <w:lvlText w:val=""/>
      <w:lvlJc w:val="left"/>
      <w:pPr>
        <w:ind w:left="1440" w:hanging="360"/>
      </w:pPr>
      <w:rPr>
        <w:rFonts w:ascii="Symbol" w:hAnsi="Symbol" w:hint="default"/>
        <w:outline w:val="0"/>
        <w:emboss w:val="0"/>
        <w:imprint w:val="0"/>
        <w:color w:val="628BAD" w:themeColor="accent2" w:themeShade="BF"/>
      </w:rPr>
    </w:lvl>
  </w:abstractNum>
  <w:abstractNum w:abstractNumId="2" w15:restartNumberingAfterBreak="0">
    <w:nsid w:val="FFFFFF82"/>
    <w:multiLevelType w:val="singleLevel"/>
    <w:tmpl w:val="3D9E3420"/>
    <w:lvl w:ilvl="0">
      <w:start w:val="1"/>
      <w:numFmt w:val="bullet"/>
      <w:pStyle w:val="ListBullet3"/>
      <w:lvlText w:val=""/>
      <w:lvlJc w:val="left"/>
      <w:pPr>
        <w:ind w:left="1080" w:hanging="360"/>
      </w:pPr>
      <w:rPr>
        <w:rFonts w:ascii="Wingdings 3" w:hAnsi="Wingdings 3" w:hint="default"/>
        <w:color w:val="808080" w:themeColor="background1" w:themeShade="80"/>
      </w:rPr>
    </w:lvl>
  </w:abstractNum>
  <w:abstractNum w:abstractNumId="3" w15:restartNumberingAfterBreak="0">
    <w:nsid w:val="FFFFFF83"/>
    <w:multiLevelType w:val="singleLevel"/>
    <w:tmpl w:val="5B846FA6"/>
    <w:lvl w:ilvl="0">
      <w:start w:val="1"/>
      <w:numFmt w:val="bullet"/>
      <w:pStyle w:val="ListBullet2"/>
      <w:lvlText w:val=""/>
      <w:lvlJc w:val="left"/>
      <w:pPr>
        <w:ind w:left="720" w:hanging="360"/>
      </w:pPr>
      <w:rPr>
        <w:rFonts w:ascii="Wingdings 3" w:hAnsi="Wingdings 3" w:hint="default"/>
        <w:color w:val="9FB8CD" w:themeColor="accent2"/>
      </w:rPr>
    </w:lvl>
  </w:abstractNum>
  <w:abstractNum w:abstractNumId="4" w15:restartNumberingAfterBreak="0">
    <w:nsid w:val="FFFFFF89"/>
    <w:multiLevelType w:val="singleLevel"/>
    <w:tmpl w:val="EC66C88A"/>
    <w:lvl w:ilvl="0">
      <w:start w:val="1"/>
      <w:numFmt w:val="bullet"/>
      <w:pStyle w:val="ListBullet"/>
      <w:lvlText w:val=""/>
      <w:lvlJc w:val="left"/>
      <w:pPr>
        <w:ind w:left="720" w:hanging="360"/>
      </w:pPr>
      <w:rPr>
        <w:rFonts w:ascii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628BAD" w:themeColor="accent2" w:themeShade="BF"/>
        <w:vertAlign w:val="baseline"/>
      </w:rPr>
    </w:lvl>
  </w:abstractNum>
  <w:abstractNum w:abstractNumId="5" w15:restartNumberingAfterBreak="0">
    <w:nsid w:val="047B0F62"/>
    <w:multiLevelType w:val="hybridMultilevel"/>
    <w:tmpl w:val="9ECC77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7F750D5"/>
    <w:multiLevelType w:val="hybridMultilevel"/>
    <w:tmpl w:val="844E29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CBD5B80"/>
    <w:multiLevelType w:val="hybridMultilevel"/>
    <w:tmpl w:val="2B7691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62669D8"/>
    <w:multiLevelType w:val="hybridMultilevel"/>
    <w:tmpl w:val="870E8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C80F9E"/>
    <w:multiLevelType w:val="hybridMultilevel"/>
    <w:tmpl w:val="B99E892C"/>
    <w:lvl w:ilvl="0" w:tplc="1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AE63FC"/>
    <w:multiLevelType w:val="hybridMultilevel"/>
    <w:tmpl w:val="B598F8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BC7875"/>
    <w:multiLevelType w:val="hybridMultilevel"/>
    <w:tmpl w:val="5B1A7F54"/>
    <w:lvl w:ilvl="0" w:tplc="1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437D22"/>
    <w:multiLevelType w:val="hybridMultilevel"/>
    <w:tmpl w:val="D082B77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5C7BF9"/>
    <w:multiLevelType w:val="hybridMultilevel"/>
    <w:tmpl w:val="91A865FA"/>
    <w:lvl w:ilvl="0" w:tplc="1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8EE6166"/>
    <w:multiLevelType w:val="hybridMultilevel"/>
    <w:tmpl w:val="867A8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3C3A5A"/>
    <w:multiLevelType w:val="hybridMultilevel"/>
    <w:tmpl w:val="2A705D18"/>
    <w:lvl w:ilvl="0" w:tplc="A55A14D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5505B17"/>
    <w:multiLevelType w:val="hybridMultilevel"/>
    <w:tmpl w:val="2E5CE28C"/>
    <w:lvl w:ilvl="0" w:tplc="1C09000B">
      <w:start w:val="1"/>
      <w:numFmt w:val="bullet"/>
      <w:lvlText w:val=""/>
      <w:lvlJc w:val="left"/>
      <w:pPr>
        <w:ind w:left="1787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17" w15:restartNumberingAfterBreak="0">
    <w:nsid w:val="55090EF8"/>
    <w:multiLevelType w:val="hybridMultilevel"/>
    <w:tmpl w:val="D954081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440361"/>
    <w:multiLevelType w:val="hybridMultilevel"/>
    <w:tmpl w:val="B57E0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B13734"/>
    <w:multiLevelType w:val="hybridMultilevel"/>
    <w:tmpl w:val="13445D62"/>
    <w:lvl w:ilvl="0" w:tplc="1C09000F">
      <w:start w:val="1"/>
      <w:numFmt w:val="decimal"/>
      <w:lvlText w:val="%1."/>
      <w:lvlJc w:val="left"/>
      <w:pPr>
        <w:ind w:left="1080" w:hanging="360"/>
      </w:p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F3D1498"/>
    <w:multiLevelType w:val="hybridMultilevel"/>
    <w:tmpl w:val="AD9A88A4"/>
    <w:lvl w:ilvl="0" w:tplc="1C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14"/>
  </w:num>
  <w:num w:numId="8">
    <w:abstractNumId w:val="7"/>
  </w:num>
  <w:num w:numId="9">
    <w:abstractNumId w:val="20"/>
  </w:num>
  <w:num w:numId="10">
    <w:abstractNumId w:val="11"/>
  </w:num>
  <w:num w:numId="11">
    <w:abstractNumId w:val="5"/>
  </w:num>
  <w:num w:numId="12">
    <w:abstractNumId w:val="10"/>
  </w:num>
  <w:num w:numId="13">
    <w:abstractNumId w:val="6"/>
  </w:num>
  <w:num w:numId="14">
    <w:abstractNumId w:val="12"/>
  </w:num>
  <w:num w:numId="15">
    <w:abstractNumId w:val="17"/>
  </w:num>
  <w:num w:numId="16">
    <w:abstractNumId w:val="18"/>
  </w:num>
  <w:num w:numId="17">
    <w:abstractNumId w:val="15"/>
  </w:num>
  <w:num w:numId="18">
    <w:abstractNumId w:val="19"/>
  </w:num>
  <w:num w:numId="19">
    <w:abstractNumId w:val="9"/>
  </w:num>
  <w:num w:numId="20">
    <w:abstractNumId w:val="16"/>
  </w:num>
  <w:num w:numId="21">
    <w:abstractNumId w:val="4"/>
  </w:num>
  <w:num w:numId="22">
    <w:abstractNumId w:val="4"/>
  </w:num>
  <w:num w:numId="23">
    <w:abstractNumId w:val="4"/>
  </w:num>
  <w:num w:numId="24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hideGrammaticalErrors/>
  <w:attachedTemplate r:id="rId1"/>
  <w:styleLockQFSet/>
  <w:defaultTabStop w:val="720"/>
  <w:evenAndOddHeaders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BF6"/>
    <w:rsid w:val="0002006C"/>
    <w:rsid w:val="000A4DEC"/>
    <w:rsid w:val="000B5BBD"/>
    <w:rsid w:val="000F4626"/>
    <w:rsid w:val="00132D8F"/>
    <w:rsid w:val="0016069C"/>
    <w:rsid w:val="0017275F"/>
    <w:rsid w:val="00196AB1"/>
    <w:rsid w:val="001B39DD"/>
    <w:rsid w:val="002001A9"/>
    <w:rsid w:val="00200BE2"/>
    <w:rsid w:val="002B15BB"/>
    <w:rsid w:val="002E1F2E"/>
    <w:rsid w:val="00372922"/>
    <w:rsid w:val="00386127"/>
    <w:rsid w:val="003A3E03"/>
    <w:rsid w:val="003D790E"/>
    <w:rsid w:val="00437D65"/>
    <w:rsid w:val="0048003A"/>
    <w:rsid w:val="00484ABC"/>
    <w:rsid w:val="004A096A"/>
    <w:rsid w:val="00594F64"/>
    <w:rsid w:val="005F7CE2"/>
    <w:rsid w:val="00616071"/>
    <w:rsid w:val="00622DC3"/>
    <w:rsid w:val="00630512"/>
    <w:rsid w:val="0064479A"/>
    <w:rsid w:val="00655BDF"/>
    <w:rsid w:val="006834FD"/>
    <w:rsid w:val="00687CAD"/>
    <w:rsid w:val="006A3E1A"/>
    <w:rsid w:val="006A5A0E"/>
    <w:rsid w:val="006A5BF6"/>
    <w:rsid w:val="006F3317"/>
    <w:rsid w:val="0075240D"/>
    <w:rsid w:val="00757C74"/>
    <w:rsid w:val="00793093"/>
    <w:rsid w:val="007A28C7"/>
    <w:rsid w:val="007A44FE"/>
    <w:rsid w:val="00876541"/>
    <w:rsid w:val="008931A6"/>
    <w:rsid w:val="008A2EEC"/>
    <w:rsid w:val="00946CE9"/>
    <w:rsid w:val="009D1E41"/>
    <w:rsid w:val="009D6034"/>
    <w:rsid w:val="00A01AA3"/>
    <w:rsid w:val="00A477F8"/>
    <w:rsid w:val="00A70213"/>
    <w:rsid w:val="00AA710B"/>
    <w:rsid w:val="00B035DE"/>
    <w:rsid w:val="00B66287"/>
    <w:rsid w:val="00B93AC8"/>
    <w:rsid w:val="00C027FC"/>
    <w:rsid w:val="00C22067"/>
    <w:rsid w:val="00C73EA3"/>
    <w:rsid w:val="00C86252"/>
    <w:rsid w:val="00CF075D"/>
    <w:rsid w:val="00D3035F"/>
    <w:rsid w:val="00D60844"/>
    <w:rsid w:val="00D91C4A"/>
    <w:rsid w:val="00DA34D6"/>
    <w:rsid w:val="00DF0596"/>
    <w:rsid w:val="00E12700"/>
    <w:rsid w:val="00E135F8"/>
    <w:rsid w:val="00E4592E"/>
    <w:rsid w:val="00E92F02"/>
    <w:rsid w:val="00EF18EF"/>
    <w:rsid w:val="00F060F6"/>
    <w:rsid w:val="00F3019E"/>
    <w:rsid w:val="00F466AE"/>
    <w:rsid w:val="00F679D3"/>
    <w:rsid w:val="00F867DE"/>
    <w:rsid w:val="00FC3667"/>
    <w:rsid w:val="00FC5C1F"/>
    <w:rsid w:val="00FD083D"/>
    <w:rsid w:val="00FE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76C799"/>
  <w15:docId w15:val="{306D7923-A205-4BA5-BED2-ED15E260D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Times New Roman"/>
      <w:color w:val="000000" w:themeColor="text1"/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semiHidden/>
    <w:unhideWhenUsed/>
    <w:pPr>
      <w:pBdr>
        <w:top w:val="single" w:sz="6" w:space="1" w:color="9FB8CD" w:themeColor="accent2"/>
        <w:left w:val="single" w:sz="6" w:space="1" w:color="9FB8CD" w:themeColor="accent2"/>
        <w:bottom w:val="single" w:sz="6" w:space="1" w:color="9FB8CD" w:themeColor="accent2"/>
        <w:right w:val="single" w:sz="6" w:space="1" w:color="9FB8CD" w:themeColor="accent2"/>
      </w:pBdr>
      <w:shd w:val="clear" w:color="auto" w:fill="9FB8CD" w:themeFill="accent2"/>
      <w:spacing w:before="300" w:after="40"/>
      <w:outlineLvl w:val="0"/>
    </w:pPr>
    <w:rPr>
      <w:rFonts w:asciiTheme="majorHAnsi" w:hAnsiTheme="majorHAnsi"/>
      <w:color w:val="FFFFFF" w:themeColor="background1"/>
      <w:spacing w:val="5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pBdr>
        <w:top w:val="single" w:sz="6" w:space="1" w:color="9FB8CD" w:themeColor="accent2"/>
        <w:left w:val="single" w:sz="48" w:space="1" w:color="9FB8CD" w:themeColor="accent2"/>
        <w:bottom w:val="single" w:sz="6" w:space="1" w:color="9FB8CD" w:themeColor="accent2"/>
        <w:right w:val="single" w:sz="6" w:space="1" w:color="9FB8CD" w:themeColor="accent2"/>
      </w:pBdr>
      <w:spacing w:before="240" w:after="80"/>
      <w:ind w:left="144"/>
      <w:outlineLvl w:val="1"/>
    </w:pPr>
    <w:rPr>
      <w:rFonts w:asciiTheme="majorHAnsi" w:hAnsiTheme="majorHAnsi"/>
      <w:color w:val="628BAD" w:themeColor="accent2" w:themeShade="BF"/>
      <w:spacing w:val="5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1" w:color="A6A6A6" w:themeColor="background1" w:themeShade="A6"/>
        <w:left w:val="single" w:sz="48" w:space="1" w:color="A6A6A6" w:themeColor="background1" w:themeShade="A6"/>
        <w:bottom w:val="single" w:sz="6" w:space="1" w:color="A6A6A6" w:themeColor="background1" w:themeShade="A6"/>
        <w:right w:val="single" w:sz="6" w:space="1" w:color="A6A6A6" w:themeColor="background1" w:themeShade="A6"/>
      </w:pBdr>
      <w:spacing w:before="200" w:after="80"/>
      <w:ind w:left="144"/>
      <w:outlineLvl w:val="2"/>
    </w:pPr>
    <w:rPr>
      <w:rFonts w:asciiTheme="majorHAnsi" w:hAnsiTheme="majorHAnsi"/>
      <w:color w:val="595959" w:themeColor="text1" w:themeTint="A6"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bottom w:val="single" w:sz="6" w:space="1" w:color="A6A6A6" w:themeColor="background1" w:themeShade="A6"/>
      </w:pBdr>
      <w:spacing w:before="200" w:after="80"/>
      <w:outlineLvl w:val="3"/>
    </w:pPr>
    <w:rPr>
      <w:rFonts w:asciiTheme="majorHAnsi" w:hAnsiTheme="majorHAnsi"/>
      <w:color w:val="595959" w:themeColor="text1" w:themeTint="A6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dashed" w:sz="4" w:space="1" w:color="A6A6A6" w:themeColor="background1" w:themeShade="A6"/>
      </w:pBdr>
      <w:spacing w:before="200" w:after="80"/>
      <w:outlineLvl w:val="4"/>
    </w:pPr>
    <w:rPr>
      <w:rFonts w:asciiTheme="majorHAnsi" w:hAnsiTheme="majorHAnsi"/>
      <w:color w:val="404040" w:themeColor="text1" w:themeTint="BF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00" w:after="80"/>
      <w:outlineLvl w:val="5"/>
    </w:pPr>
    <w:rPr>
      <w:rFonts w:asciiTheme="majorHAnsi" w:hAnsiTheme="majorHAnsi"/>
      <w:b/>
      <w:color w:val="7F7F7F" w:themeColor="background1" w:themeShade="7F"/>
      <w:sz w:val="1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80"/>
      <w:outlineLvl w:val="6"/>
    </w:pPr>
    <w:rPr>
      <w:rFonts w:asciiTheme="majorHAnsi" w:hAnsiTheme="majorHAnsi"/>
      <w:b/>
      <w:i/>
      <w:color w:val="808080" w:themeColor="background1" w:themeShade="80"/>
      <w:sz w:val="1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80"/>
      <w:outlineLvl w:val="7"/>
    </w:pPr>
    <w:rPr>
      <w:rFonts w:asciiTheme="majorHAnsi" w:hAnsiTheme="majorHAnsi"/>
      <w:color w:val="9FB8CD" w:themeColor="accent2"/>
      <w:sz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80"/>
      <w:outlineLvl w:val="8"/>
    </w:pPr>
    <w:rPr>
      <w:rFonts w:asciiTheme="majorHAnsi" w:hAnsiTheme="majorHAnsi"/>
      <w:i/>
      <w:color w:val="9FB8CD" w:themeColor="accent2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basedOn w:val="Normal"/>
    <w:link w:val="NoSpacingChar"/>
    <w:uiPriority w:val="99"/>
    <w:qFormat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 w:val="20"/>
      <w:szCs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 w:val="20"/>
      <w:szCs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  <w:lang w:eastAsia="ja-JP"/>
    </w:rPr>
  </w:style>
  <w:style w:type="paragraph" w:styleId="ListBullet">
    <w:name w:val="List Bullet"/>
    <w:basedOn w:val="Normal"/>
    <w:uiPriority w:val="36"/>
    <w:unhideWhenUsed/>
    <w:qFormat/>
    <w:pPr>
      <w:numPr>
        <w:numId w:val="1"/>
      </w:numPr>
      <w:spacing w:after="120"/>
      <w:contextualSpacing/>
    </w:pPr>
  </w:style>
  <w:style w:type="paragraph" w:customStyle="1" w:styleId="Section">
    <w:name w:val="Section"/>
    <w:basedOn w:val="Normal"/>
    <w:next w:val="Normal"/>
    <w:link w:val="SectionChar"/>
    <w:uiPriority w:val="1"/>
    <w:qFormat/>
    <w:pPr>
      <w:spacing w:after="120" w:line="240" w:lineRule="auto"/>
      <w:contextualSpacing/>
    </w:pPr>
    <w:rPr>
      <w:rFonts w:asciiTheme="majorHAnsi" w:hAnsiTheme="majorHAnsi"/>
      <w:b/>
      <w:color w:val="9FB8CD" w:themeColor="accent2"/>
      <w:sz w:val="24"/>
    </w:rPr>
  </w:style>
  <w:style w:type="paragraph" w:customStyle="1" w:styleId="Subsection">
    <w:name w:val="Subsection"/>
    <w:basedOn w:val="Normal"/>
    <w:link w:val="SubsectionChar"/>
    <w:uiPriority w:val="3"/>
    <w:qFormat/>
    <w:pPr>
      <w:spacing w:before="40" w:after="80" w:line="240" w:lineRule="auto"/>
    </w:pPr>
    <w:rPr>
      <w:rFonts w:asciiTheme="majorHAnsi" w:hAnsiTheme="majorHAnsi"/>
      <w:b/>
      <w:color w:val="727CA3" w:themeColor="accent1"/>
      <w:sz w:val="18"/>
    </w:rPr>
  </w:style>
  <w:style w:type="paragraph" w:styleId="Quote">
    <w:name w:val="Quote"/>
    <w:basedOn w:val="Normal"/>
    <w:link w:val="QuoteChar"/>
    <w:uiPriority w:val="29"/>
    <w:qFormat/>
    <w:rPr>
      <w:i/>
      <w:color w:val="7F7F7F" w:themeColor="background1" w:themeShade="7F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7F7F7F" w:themeColor="background1" w:themeShade="7F"/>
      <w:sz w:val="20"/>
      <w:szCs w:val="20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hAnsiTheme="majorHAnsi" w:cs="Times New Roman"/>
      <w:color w:val="628BAD" w:themeColor="accent2" w:themeShade="BF"/>
      <w:spacing w:val="5"/>
      <w:sz w:val="20"/>
      <w:szCs w:val="28"/>
      <w:lang w:eastAsia="ja-JP"/>
    </w:rPr>
  </w:style>
  <w:style w:type="paragraph" w:customStyle="1" w:styleId="PersonalName">
    <w:name w:val="Personal Name"/>
    <w:basedOn w:val="NoSpacing"/>
    <w:link w:val="PersonalNameChar"/>
    <w:uiPriority w:val="1"/>
    <w:qFormat/>
    <w:pPr>
      <w:jc w:val="right"/>
    </w:pPr>
    <w:rPr>
      <w:rFonts w:asciiTheme="majorHAnsi" w:hAnsiTheme="majorHAnsi"/>
      <w:noProof/>
      <w:color w:val="525A7D" w:themeColor="accent1" w:themeShade="BF"/>
      <w:sz w:val="40"/>
      <w:szCs w:val="40"/>
    </w:rPr>
  </w:style>
  <w:style w:type="paragraph" w:styleId="ListBullet2">
    <w:name w:val="List Bullet 2"/>
    <w:basedOn w:val="Normal"/>
    <w:uiPriority w:val="36"/>
    <w:semiHidden/>
    <w:unhideWhenUsed/>
    <w:qFormat/>
    <w:pPr>
      <w:numPr>
        <w:numId w:val="2"/>
      </w:numPr>
      <w:spacing w:after="120"/>
      <w:contextualSpacing/>
    </w:pPr>
  </w:style>
  <w:style w:type="character" w:styleId="Hyperlink">
    <w:name w:val="Hyperlink"/>
    <w:basedOn w:val="DefaultParagraphFont"/>
    <w:unhideWhenUsed/>
    <w:rPr>
      <w:color w:val="B292CA" w:themeColor="hyperlink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E736A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pPr>
      <w:spacing w:after="0" w:line="240" w:lineRule="auto"/>
    </w:pPr>
    <w:rPr>
      <w:rFonts w:asciiTheme="majorHAnsi" w:hAnsiTheme="majorHAnsi"/>
      <w:bCs/>
      <w:color w:val="9FB8CD" w:themeColor="accent2"/>
      <w:sz w:val="16"/>
      <w:szCs w:val="18"/>
    </w:rPr>
  </w:style>
  <w:style w:type="character" w:styleId="Emphasis">
    <w:name w:val="Emphasis"/>
    <w:uiPriority w:val="20"/>
    <w:qFormat/>
    <w:rPr>
      <w:b/>
      <w:i/>
      <w:spacing w:val="0"/>
    </w:rPr>
  </w:style>
  <w:style w:type="character" w:customStyle="1" w:styleId="NoSpacingChar">
    <w:name w:val="No Spacing Char"/>
    <w:basedOn w:val="DefaultParagraphFont"/>
    <w:link w:val="NoSpacing"/>
    <w:uiPriority w:val="99"/>
    <w:rPr>
      <w:rFonts w:cs="Times New Roman"/>
      <w:color w:val="000000" w:themeColor="text1"/>
      <w:sz w:val="20"/>
      <w:szCs w:val="20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hAnsiTheme="majorHAnsi" w:cs="Times New Roman"/>
      <w:color w:val="FFFFFF" w:themeColor="background1"/>
      <w:spacing w:val="5"/>
      <w:sz w:val="20"/>
      <w:szCs w:val="32"/>
      <w:shd w:val="clear" w:color="auto" w:fill="9FB8CD" w:themeFill="accent2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hAnsiTheme="majorHAnsi" w:cs="Times New Roman"/>
      <w:color w:val="595959" w:themeColor="text1" w:themeTint="A6"/>
      <w:spacing w:val="5"/>
      <w:sz w:val="20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hAnsiTheme="majorHAnsi" w:cs="Times New Roman"/>
      <w:color w:val="595959" w:themeColor="text1" w:themeTint="A6"/>
      <w:sz w:val="20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hAnsiTheme="majorHAnsi" w:cs="Times New Roman"/>
      <w:color w:val="404040" w:themeColor="text1" w:themeTint="BF"/>
      <w:sz w:val="20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hAnsiTheme="majorHAnsi" w:cs="Times New Roman"/>
      <w:b/>
      <w:color w:val="7F7F7F" w:themeColor="background1" w:themeShade="7F"/>
      <w:sz w:val="18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hAnsiTheme="majorHAnsi" w:cs="Times New Roman"/>
      <w:b/>
      <w:i/>
      <w:color w:val="808080" w:themeColor="background1" w:themeShade="80"/>
      <w:sz w:val="18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hAnsiTheme="majorHAnsi" w:cs="Times New Roman"/>
      <w:color w:val="9FB8CD" w:themeColor="accent2"/>
      <w:sz w:val="18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hAnsiTheme="majorHAnsi" w:cs="Times New Roman"/>
      <w:i/>
      <w:color w:val="9FB8CD" w:themeColor="accent2"/>
      <w:sz w:val="18"/>
      <w:szCs w:val="20"/>
      <w:lang w:eastAsia="ja-JP"/>
    </w:rPr>
  </w:style>
  <w:style w:type="character" w:styleId="IntenseEmphasis">
    <w:name w:val="Intense Emphasis"/>
    <w:basedOn w:val="DefaultParagraphFont"/>
    <w:uiPriority w:val="21"/>
    <w:qFormat/>
    <w:rPr>
      <w:rFonts w:cs="Times New Roman"/>
      <w:b/>
      <w:i/>
      <w:color w:val="BAC737" w:themeColor="accent3" w:themeShade="BF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single" w:sz="6" w:space="10" w:color="628BAD" w:themeColor="accent2" w:themeShade="BF"/>
        <w:left w:val="single" w:sz="6" w:space="10" w:color="628BAD" w:themeColor="accent2" w:themeShade="BF"/>
        <w:bottom w:val="single" w:sz="6" w:space="10" w:color="628BAD" w:themeColor="accent2" w:themeShade="BF"/>
        <w:right w:val="single" w:sz="6" w:space="10" w:color="628BAD" w:themeColor="accent2" w:themeShade="BF"/>
      </w:pBdr>
      <w:shd w:val="clear" w:color="auto" w:fill="9FB8CD" w:themeFill="accent2"/>
      <w:ind w:left="720" w:right="720"/>
      <w:jc w:val="center"/>
    </w:pPr>
    <w:rPr>
      <w:rFonts w:asciiTheme="majorHAnsi" w:hAnsiTheme="majorHAnsi"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hAnsiTheme="majorHAnsi" w:cs="Times New Roman"/>
      <w:i/>
      <w:color w:val="FFFFFF" w:themeColor="background1"/>
      <w:sz w:val="20"/>
      <w:szCs w:val="20"/>
      <w:shd w:val="clear" w:color="auto" w:fill="9FB8CD" w:themeFill="accent2"/>
      <w:lang w:eastAsia="ja-JP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525A7D" w:themeColor="accent1" w:themeShade="BF"/>
      <w:sz w:val="20"/>
      <w:szCs w:val="20"/>
      <w:u w:val="single"/>
    </w:rPr>
  </w:style>
  <w:style w:type="paragraph" w:styleId="ListBullet3">
    <w:name w:val="List Bullet 3"/>
    <w:basedOn w:val="Normal"/>
    <w:uiPriority w:val="36"/>
    <w:semiHidden/>
    <w:unhideWhenUsed/>
    <w:qFormat/>
    <w:pPr>
      <w:numPr>
        <w:numId w:val="3"/>
      </w:numPr>
      <w:spacing w:after="120"/>
      <w:contextualSpacing/>
    </w:pPr>
  </w:style>
  <w:style w:type="paragraph" w:styleId="ListBullet4">
    <w:name w:val="List Bullet 4"/>
    <w:basedOn w:val="Normal"/>
    <w:uiPriority w:val="36"/>
    <w:semiHidden/>
    <w:unhideWhenUsed/>
    <w:qFormat/>
    <w:pPr>
      <w:numPr>
        <w:numId w:val="4"/>
      </w:numPr>
      <w:spacing w:after="120"/>
      <w:contextualSpacing/>
    </w:pPr>
  </w:style>
  <w:style w:type="paragraph" w:styleId="ListBullet5">
    <w:name w:val="List Bullet 5"/>
    <w:basedOn w:val="Normal"/>
    <w:uiPriority w:val="36"/>
    <w:semiHidden/>
    <w:unhideWhenUsed/>
    <w:qFormat/>
    <w:pPr>
      <w:numPr>
        <w:numId w:val="5"/>
      </w:numPr>
      <w:spacing w:after="120"/>
      <w:contextualSpacing/>
    </w:pPr>
  </w:style>
  <w:style w:type="character" w:styleId="Strong">
    <w:name w:val="Strong"/>
    <w:uiPriority w:val="22"/>
    <w:qFormat/>
    <w:rPr>
      <w:rFonts w:asciiTheme="minorHAnsi" w:hAnsiTheme="minorHAnsi"/>
      <w:b/>
      <w:color w:val="9FB8CD" w:themeColor="accent2"/>
    </w:rPr>
  </w:style>
  <w:style w:type="character" w:styleId="SubtleEmphasis">
    <w:name w:val="Subtle Emphasis"/>
    <w:basedOn w:val="DefaultParagraphFont"/>
    <w:uiPriority w:val="19"/>
    <w:qFormat/>
    <w:rPr>
      <w:rFonts w:cs="Times New Roman"/>
      <w:i/>
      <w:color w:val="737373" w:themeColor="text1" w:themeTint="8C"/>
      <w:kern w:val="16"/>
      <w:sz w:val="20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0"/>
      <w:szCs w:val="20"/>
      <w:u w:val="single"/>
    </w:rPr>
  </w:style>
  <w:style w:type="paragraph" w:styleId="TOC1">
    <w:name w:val="toc 1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noProof/>
      <w:color w:val="9FB8CD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paragraph" w:customStyle="1" w:styleId="SendersAddress">
    <w:name w:val="Sender's Address"/>
    <w:basedOn w:val="NoSpacing"/>
    <w:link w:val="SendersAddressChar"/>
    <w:uiPriority w:val="1"/>
    <w:semiHidden/>
    <w:unhideWhenUsed/>
    <w:qFormat/>
    <w:pPr>
      <w:spacing w:before="200" w:line="276" w:lineRule="auto"/>
      <w:contextualSpacing/>
      <w:jc w:val="right"/>
    </w:pPr>
    <w:rPr>
      <w:rFonts w:asciiTheme="majorHAnsi" w:hAnsiTheme="majorHAnsi"/>
      <w:color w:val="9FB8CD" w:themeColor="accent2"/>
      <w:sz w:val="18"/>
      <w:szCs w:val="18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spacing w:after="720" w:line="240" w:lineRule="auto"/>
    </w:pPr>
    <w:rPr>
      <w:rFonts w:asciiTheme="majorHAnsi" w:hAnsiTheme="majorHAnsi" w:cstheme="minorHAnsi"/>
      <w:color w:val="9FB8CD" w:themeColor="accent2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asciiTheme="majorHAnsi" w:hAnsiTheme="majorHAnsi"/>
      <w:color w:val="9FB8CD" w:themeColor="accent2"/>
      <w:sz w:val="24"/>
      <w:szCs w:val="24"/>
      <w:lang w:eastAsia="ja-JP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line="240" w:lineRule="auto"/>
    </w:pPr>
    <w:rPr>
      <w:rFonts w:asciiTheme="majorHAnsi" w:hAnsiTheme="majorHAnsi"/>
      <w:color w:val="9FB8CD" w:themeColor="accent2"/>
      <w:sz w:val="52"/>
      <w:szCs w:val="48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hAnsiTheme="majorHAnsi" w:cs="Times New Roman"/>
      <w:color w:val="9FB8CD" w:themeColor="accent2"/>
      <w:sz w:val="52"/>
      <w:szCs w:val="48"/>
      <w:lang w:eastAsia="ja-JP"/>
    </w:rPr>
  </w:style>
  <w:style w:type="character" w:customStyle="1" w:styleId="PersonalNameChar">
    <w:name w:val="Personal Name Char"/>
    <w:basedOn w:val="NoSpacingChar"/>
    <w:link w:val="PersonalName"/>
    <w:uiPriority w:val="1"/>
    <w:rPr>
      <w:rFonts w:asciiTheme="majorHAnsi" w:hAnsiTheme="majorHAnsi" w:cs="Times New Roman"/>
      <w:noProof/>
      <w:color w:val="525A7D" w:themeColor="accent1" w:themeShade="BF"/>
      <w:sz w:val="40"/>
      <w:szCs w:val="40"/>
      <w:lang w:eastAsia="ja-JP"/>
    </w:rPr>
  </w:style>
  <w:style w:type="character" w:customStyle="1" w:styleId="SectionChar">
    <w:name w:val="Section Char"/>
    <w:basedOn w:val="DefaultParagraphFont"/>
    <w:link w:val="Section"/>
    <w:uiPriority w:val="1"/>
    <w:rPr>
      <w:rFonts w:asciiTheme="majorHAnsi" w:hAnsiTheme="majorHAnsi" w:cs="Times New Roman"/>
      <w:b/>
      <w:color w:val="9FB8CD" w:themeColor="accent2"/>
      <w:sz w:val="24"/>
      <w:szCs w:val="20"/>
      <w:lang w:eastAsia="ja-JP"/>
    </w:rPr>
  </w:style>
  <w:style w:type="character" w:customStyle="1" w:styleId="SubsectionChar">
    <w:name w:val="Subsection Char"/>
    <w:basedOn w:val="DefaultParagraphFont"/>
    <w:link w:val="Subsection"/>
    <w:uiPriority w:val="3"/>
    <w:rPr>
      <w:rFonts w:asciiTheme="majorHAnsi" w:hAnsiTheme="majorHAnsi" w:cs="Times New Roman"/>
      <w:b/>
      <w:color w:val="727CA3" w:themeColor="accent1"/>
      <w:sz w:val="18"/>
      <w:szCs w:val="20"/>
      <w:lang w:eastAsia="ja-JP"/>
    </w:rPr>
  </w:style>
  <w:style w:type="character" w:customStyle="1" w:styleId="SendersAddressChar">
    <w:name w:val="Sender's Address Char"/>
    <w:basedOn w:val="NoSpacingChar"/>
    <w:link w:val="SendersAddress"/>
    <w:uiPriority w:val="1"/>
    <w:rPr>
      <w:rFonts w:asciiTheme="majorHAnsi" w:hAnsiTheme="majorHAnsi" w:cs="Times New Roman"/>
      <w:color w:val="9FB8CD" w:themeColor="accent2"/>
      <w:sz w:val="18"/>
      <w:szCs w:val="18"/>
      <w:lang w:eastAsia="ja-JP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customStyle="1" w:styleId="SubsectionDate">
    <w:name w:val="Subsection Date"/>
    <w:basedOn w:val="Section"/>
    <w:link w:val="SubsectionDateChar"/>
    <w:uiPriority w:val="4"/>
    <w:qFormat/>
    <w:rPr>
      <w:color w:val="727CA3" w:themeColor="accent1"/>
      <w:sz w:val="18"/>
    </w:rPr>
  </w:style>
  <w:style w:type="paragraph" w:customStyle="1" w:styleId="SubsectionText">
    <w:name w:val="Subsection Text"/>
    <w:basedOn w:val="Normal"/>
    <w:uiPriority w:val="5"/>
    <w:qFormat/>
    <w:pPr>
      <w:spacing w:after="320"/>
      <w:contextualSpacing/>
    </w:pPr>
  </w:style>
  <w:style w:type="character" w:customStyle="1" w:styleId="SubsectionDateChar">
    <w:name w:val="Subsection Date Char"/>
    <w:basedOn w:val="SubsectionChar"/>
    <w:link w:val="SubsectionDate"/>
    <w:uiPriority w:val="4"/>
    <w:rPr>
      <w:rFonts w:asciiTheme="majorHAnsi" w:hAnsiTheme="majorHAnsi" w:cs="Times New Roman"/>
      <w:b/>
      <w:color w:val="727CA3" w:themeColor="accent1"/>
      <w:sz w:val="18"/>
      <w:szCs w:val="20"/>
      <w:lang w:eastAsia="ja-JP"/>
    </w:rPr>
  </w:style>
  <w:style w:type="paragraph" w:customStyle="1" w:styleId="FooterFirstPage">
    <w:name w:val="Footer First Page"/>
    <w:basedOn w:val="Footer"/>
    <w:uiPriority w:val="34"/>
    <w:pPr>
      <w:pBdr>
        <w:top w:val="dashed" w:sz="4" w:space="18" w:color="7F7F7F"/>
      </w:pBdr>
      <w:jc w:val="right"/>
    </w:pPr>
    <w:rPr>
      <w:color w:val="7F7F7F" w:themeColor="text1" w:themeTint="80"/>
      <w:szCs w:val="18"/>
    </w:rPr>
  </w:style>
  <w:style w:type="paragraph" w:customStyle="1" w:styleId="HeaderFirstPage">
    <w:name w:val="Header First Page"/>
    <w:basedOn w:val="Header"/>
    <w:qFormat/>
    <w:pPr>
      <w:pBdr>
        <w:bottom w:val="dashed" w:sz="4" w:space="18" w:color="7F7F7F"/>
      </w:pBdr>
      <w:spacing w:line="396" w:lineRule="auto"/>
    </w:pPr>
    <w:rPr>
      <w:color w:val="7F7F7F" w:themeColor="text1" w:themeTint="80"/>
    </w:rPr>
  </w:style>
  <w:style w:type="paragraph" w:customStyle="1" w:styleId="AddressText">
    <w:name w:val="Address Text"/>
    <w:basedOn w:val="NoSpacing"/>
    <w:uiPriority w:val="2"/>
    <w:qFormat/>
    <w:pPr>
      <w:spacing w:before="200" w:line="276" w:lineRule="auto"/>
      <w:contextualSpacing/>
      <w:jc w:val="right"/>
    </w:pPr>
    <w:rPr>
      <w:rFonts w:asciiTheme="majorHAnsi" w:hAnsiTheme="majorHAnsi"/>
      <w:color w:val="9FB8CD" w:themeColor="accent2"/>
      <w:sz w:val="18"/>
      <w:lang w:bidi="he-IL"/>
    </w:rPr>
  </w:style>
  <w:style w:type="paragraph" w:customStyle="1" w:styleId="HeaderLeft">
    <w:name w:val="Header Left"/>
    <w:basedOn w:val="Header"/>
    <w:uiPriority w:val="35"/>
    <w:semiHidden/>
    <w:unhideWhenUsed/>
    <w:qFormat/>
    <w:pPr>
      <w:pBdr>
        <w:bottom w:val="dashed" w:sz="4" w:space="18" w:color="7F7F7F" w:themeColor="text1" w:themeTint="80"/>
      </w:pBdr>
      <w:spacing w:line="396" w:lineRule="auto"/>
      <w:contextualSpacing/>
    </w:pPr>
    <w:rPr>
      <w:color w:val="7F7F7F" w:themeColor="text1" w:themeTint="80"/>
    </w:rPr>
  </w:style>
  <w:style w:type="paragraph" w:customStyle="1" w:styleId="FooterLeft">
    <w:name w:val="Footer Left"/>
    <w:basedOn w:val="Normal"/>
    <w:next w:val="Subsection"/>
    <w:uiPriority w:val="35"/>
    <w:semiHidden/>
    <w:unhideWhenUsed/>
    <w:qFormat/>
    <w:pPr>
      <w:pBdr>
        <w:top w:val="dashed" w:sz="4" w:space="18" w:color="7F7F7F" w:themeColor="text1" w:themeTint="80"/>
      </w:pBdr>
      <w:tabs>
        <w:tab w:val="center" w:pos="4320"/>
        <w:tab w:val="right" w:pos="8640"/>
      </w:tabs>
    </w:pPr>
    <w:rPr>
      <w:color w:val="7F7F7F" w:themeColor="text1" w:themeTint="80"/>
      <w:szCs w:val="18"/>
    </w:rPr>
  </w:style>
  <w:style w:type="paragraph" w:customStyle="1" w:styleId="HeaderRight">
    <w:name w:val="Header Right"/>
    <w:basedOn w:val="Header"/>
    <w:uiPriority w:val="35"/>
    <w:semiHidden/>
    <w:unhideWhenUsed/>
    <w:qFormat/>
    <w:pPr>
      <w:pBdr>
        <w:bottom w:val="dashed" w:sz="4" w:space="18" w:color="7F7F7F"/>
      </w:pBdr>
      <w:spacing w:line="396" w:lineRule="auto"/>
      <w:contextualSpacing/>
      <w:jc w:val="right"/>
    </w:pPr>
    <w:rPr>
      <w:color w:val="7F7F7F" w:themeColor="text1" w:themeTint="80"/>
    </w:rPr>
  </w:style>
  <w:style w:type="paragraph" w:customStyle="1" w:styleId="FooterRight">
    <w:name w:val="Footer Right"/>
    <w:basedOn w:val="Footer"/>
    <w:uiPriority w:val="35"/>
    <w:semiHidden/>
    <w:unhideWhenUsed/>
    <w:qFormat/>
    <w:pPr>
      <w:pBdr>
        <w:top w:val="dashed" w:sz="4" w:space="18" w:color="7F7F7F"/>
      </w:pBdr>
      <w:jc w:val="right"/>
    </w:pPr>
    <w:rPr>
      <w:color w:val="7F7F7F" w:themeColor="text1" w:themeTint="80"/>
      <w:szCs w:val="18"/>
      <w:lang w:eastAsia="en-US"/>
    </w:rPr>
  </w:style>
  <w:style w:type="character" w:customStyle="1" w:styleId="Bodytext2">
    <w:name w:val="Body text (2)_"/>
    <w:basedOn w:val="DefaultParagraphFont"/>
    <w:link w:val="Bodytext20"/>
    <w:rsid w:val="006A5BF6"/>
    <w:rPr>
      <w:rFonts w:ascii="Microsoft Sans Serif" w:eastAsia="Microsoft Sans Serif" w:hAnsi="Microsoft Sans Serif" w:cs="Microsoft Sans Serif"/>
      <w:sz w:val="15"/>
      <w:szCs w:val="15"/>
      <w:shd w:val="clear" w:color="auto" w:fill="FFFFFF"/>
    </w:rPr>
  </w:style>
  <w:style w:type="character" w:customStyle="1" w:styleId="Bodytext6">
    <w:name w:val="Body text (6)_"/>
    <w:basedOn w:val="DefaultParagraphFont"/>
    <w:link w:val="Bodytext60"/>
    <w:rsid w:val="006A5BF6"/>
    <w:rPr>
      <w:rFonts w:ascii="Microsoft Sans Serif" w:eastAsia="Microsoft Sans Serif" w:hAnsi="Microsoft Sans Serif" w:cs="Microsoft Sans Serif"/>
      <w:sz w:val="18"/>
      <w:szCs w:val="18"/>
      <w:shd w:val="clear" w:color="auto" w:fill="FFFFFF"/>
    </w:rPr>
  </w:style>
  <w:style w:type="paragraph" w:customStyle="1" w:styleId="Bodytext20">
    <w:name w:val="Body text (2)"/>
    <w:basedOn w:val="Normal"/>
    <w:link w:val="Bodytext2"/>
    <w:rsid w:val="006A5BF6"/>
    <w:pPr>
      <w:widowControl w:val="0"/>
      <w:shd w:val="clear" w:color="auto" w:fill="FFFFFF"/>
      <w:spacing w:after="0" w:line="277" w:lineRule="exact"/>
      <w:ind w:hanging="380"/>
      <w:jc w:val="both"/>
    </w:pPr>
    <w:rPr>
      <w:rFonts w:ascii="Microsoft Sans Serif" w:eastAsia="Microsoft Sans Serif" w:hAnsi="Microsoft Sans Serif" w:cs="Microsoft Sans Serif"/>
      <w:color w:val="auto"/>
      <w:sz w:val="15"/>
      <w:szCs w:val="15"/>
      <w:lang w:eastAsia="en-US"/>
    </w:rPr>
  </w:style>
  <w:style w:type="paragraph" w:customStyle="1" w:styleId="Bodytext60">
    <w:name w:val="Body text (6)"/>
    <w:basedOn w:val="Normal"/>
    <w:link w:val="Bodytext6"/>
    <w:rsid w:val="006A5BF6"/>
    <w:pPr>
      <w:widowControl w:val="0"/>
      <w:shd w:val="clear" w:color="auto" w:fill="FFFFFF"/>
      <w:spacing w:after="0" w:line="277" w:lineRule="exact"/>
      <w:jc w:val="both"/>
    </w:pPr>
    <w:rPr>
      <w:rFonts w:ascii="Microsoft Sans Serif" w:eastAsia="Microsoft Sans Serif" w:hAnsi="Microsoft Sans Serif" w:cs="Microsoft Sans Serif"/>
      <w:color w:val="auto"/>
      <w:sz w:val="18"/>
      <w:szCs w:val="18"/>
      <w:lang w:eastAsia="en-US"/>
    </w:rPr>
  </w:style>
  <w:style w:type="character" w:customStyle="1" w:styleId="Bodytext3">
    <w:name w:val="Body text (3)"/>
    <w:basedOn w:val="DefaultParagraphFont"/>
    <w:rsid w:val="006A5BF6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paragraph" w:styleId="ListParagraph">
    <w:name w:val="List Paragraph"/>
    <w:basedOn w:val="Normal"/>
    <w:uiPriority w:val="34"/>
    <w:qFormat/>
    <w:rsid w:val="009D6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11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linkedin.com/in/mpumelelo-hlongwane-42b257145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Origin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BEE190CF8AC4BCA8C2B9AF9E2D84F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A7727A-7168-4C9E-9F86-F0565D39C8C3}"/>
      </w:docPartPr>
      <w:docPartBody>
        <w:p w:rsidR="00000736" w:rsidRDefault="00000736">
          <w:pPr>
            <w:pStyle w:val="7BEE190CF8AC4BCA8C2B9AF9E2D84F63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B3694B31513E4093B1079EFA756C03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A6C15F-C875-4119-8F12-BD244395D804}"/>
      </w:docPartPr>
      <w:docPartBody>
        <w:p w:rsidR="00000736" w:rsidRDefault="00000736">
          <w:pPr>
            <w:pStyle w:val="B3694B31513E4093B1079EFA756C03B0"/>
          </w:pPr>
          <w:r>
            <w:rPr>
              <w:rStyle w:val="SubsectionDateChar"/>
            </w:rPr>
            <w:t>[Type the company name]</w:t>
          </w:r>
        </w:p>
      </w:docPartBody>
    </w:docPart>
    <w:docPart>
      <w:docPartPr>
        <w:name w:val="1472994DE0464BB5A7719F9D984478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31EC48-0C70-4879-9E29-8A105D97C818}"/>
      </w:docPartPr>
      <w:docPartBody>
        <w:p w:rsidR="00000736" w:rsidRDefault="00000736" w:rsidP="00000736">
          <w:pPr>
            <w:pStyle w:val="1472994DE0464BB5A7719F9D9844788A"/>
          </w:pPr>
          <w:r>
            <w:t>[Type your name]</w:t>
          </w:r>
        </w:p>
      </w:docPartBody>
    </w:docPart>
    <w:docPart>
      <w:docPartPr>
        <w:name w:val="996C169DE7E84A4A847AC41E849F7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E640AB-F3EB-45C0-B8E2-FCE608F6664F}"/>
      </w:docPartPr>
      <w:docPartBody>
        <w:p w:rsidR="0005762C" w:rsidRDefault="000A1786" w:rsidP="000A1786">
          <w:pPr>
            <w:pStyle w:val="996C169DE7E84A4A847AC41E849F7D40"/>
          </w:pPr>
          <w:r>
            <w:rPr>
              <w:rStyle w:val="SubsectionDateChar"/>
            </w:rPr>
            <w:t>[Type the company name]</w:t>
          </w:r>
        </w:p>
      </w:docPartBody>
    </w:docPart>
    <w:docPart>
      <w:docPartPr>
        <w:name w:val="219784D398374EFBB5A52E94E84D6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CE4FA5-D93D-4002-AFCD-CE6B0C47F271}"/>
      </w:docPartPr>
      <w:docPartBody>
        <w:p w:rsidR="0005762C" w:rsidRDefault="000A1786" w:rsidP="000A1786">
          <w:pPr>
            <w:pStyle w:val="219784D398374EFBB5A52E94E84D6B7B"/>
          </w:pPr>
          <w:r>
            <w:rPr>
              <w:rStyle w:val="SubsectionDateChar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MinchoE">
    <w:charset w:val="80"/>
    <w:family w:val="roman"/>
    <w:pitch w:val="fixed"/>
    <w:sig w:usb0="80000281" w:usb1="28C76CF8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736"/>
    <w:rsid w:val="00000736"/>
    <w:rsid w:val="0005762C"/>
    <w:rsid w:val="000A1786"/>
    <w:rsid w:val="00206907"/>
    <w:rsid w:val="00543AB8"/>
    <w:rsid w:val="006D3D18"/>
    <w:rsid w:val="00902B67"/>
    <w:rsid w:val="00B72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customStyle="1" w:styleId="7BEE190CF8AC4BCA8C2B9AF9E2D84F63">
    <w:name w:val="7BEE190CF8AC4BCA8C2B9AF9E2D84F63"/>
  </w:style>
  <w:style w:type="paragraph" w:customStyle="1" w:styleId="49C25A49AAA34A3C9D8C226D9CEA10D7">
    <w:name w:val="49C25A49AAA34A3C9D8C226D9CEA10D7"/>
  </w:style>
  <w:style w:type="paragraph" w:customStyle="1" w:styleId="BEAD17192A734245B9230039DC576B50">
    <w:name w:val="BEAD17192A734245B9230039DC576B50"/>
  </w:style>
  <w:style w:type="paragraph" w:customStyle="1" w:styleId="E139795DF40545BF97670F42A13AC304">
    <w:name w:val="E139795DF40545BF97670F42A13AC304"/>
  </w:style>
  <w:style w:type="paragraph" w:customStyle="1" w:styleId="253F47D1E31A449A8118104FD0991157">
    <w:name w:val="253F47D1E31A449A8118104FD0991157"/>
  </w:style>
  <w:style w:type="paragraph" w:customStyle="1" w:styleId="0DAB2FCA9D04427CB4083EA6B6F749E5">
    <w:name w:val="0DAB2FCA9D04427CB4083EA6B6F749E5"/>
  </w:style>
  <w:style w:type="paragraph" w:customStyle="1" w:styleId="05F5715FE0F141709096D6A0C4850E53">
    <w:name w:val="05F5715FE0F141709096D6A0C4850E53"/>
  </w:style>
  <w:style w:type="paragraph" w:customStyle="1" w:styleId="6B8493FCBE5344C8A8C43881B475710A">
    <w:name w:val="6B8493FCBE5344C8A8C43881B475710A"/>
  </w:style>
  <w:style w:type="paragraph" w:customStyle="1" w:styleId="SubsectionDate">
    <w:name w:val="Subsection Date"/>
    <w:basedOn w:val="Normal"/>
    <w:link w:val="SubsectionDateChar"/>
    <w:uiPriority w:val="4"/>
    <w:qFormat/>
    <w:rsid w:val="000A1786"/>
    <w:pPr>
      <w:spacing w:after="120" w:line="240" w:lineRule="auto"/>
      <w:contextualSpacing/>
    </w:pPr>
    <w:rPr>
      <w:rFonts w:asciiTheme="majorHAnsi" w:eastAsiaTheme="minorHAnsi" w:hAnsiTheme="majorHAnsi" w:cs="Times New Roman"/>
      <w:color w:val="5B9BD5" w:themeColor="accent1"/>
      <w:sz w:val="18"/>
      <w:szCs w:val="20"/>
      <w:lang w:eastAsia="ja-JP"/>
    </w:rPr>
  </w:style>
  <w:style w:type="character" w:customStyle="1" w:styleId="SubsectionDateChar">
    <w:name w:val="Subsection Date Char"/>
    <w:basedOn w:val="DefaultParagraphFont"/>
    <w:link w:val="SubsectionDate"/>
    <w:uiPriority w:val="4"/>
    <w:rsid w:val="000A1786"/>
    <w:rPr>
      <w:rFonts w:asciiTheme="majorHAnsi" w:eastAsiaTheme="minorHAnsi" w:hAnsiTheme="majorHAnsi" w:cs="Times New Roman"/>
      <w:color w:val="5B9BD5" w:themeColor="accent1"/>
      <w:sz w:val="18"/>
      <w:szCs w:val="20"/>
      <w:lang w:eastAsia="ja-JP"/>
    </w:rPr>
  </w:style>
  <w:style w:type="paragraph" w:customStyle="1" w:styleId="7B8D30E9772B4FEC90C95CC81810D0E7">
    <w:name w:val="7B8D30E9772B4FEC90C95CC81810D0E7"/>
  </w:style>
  <w:style w:type="paragraph" w:customStyle="1" w:styleId="23301FA5D75E437C81521B795EE5B5D7">
    <w:name w:val="23301FA5D75E437C81521B795EE5B5D7"/>
  </w:style>
  <w:style w:type="paragraph" w:customStyle="1" w:styleId="E3EFED040A29401FA7DFA964DAC55A94">
    <w:name w:val="E3EFED040A29401FA7DFA964DAC55A94"/>
  </w:style>
  <w:style w:type="paragraph" w:customStyle="1" w:styleId="758129FE804249AE91C3BBA5CBDEE4DA">
    <w:name w:val="758129FE804249AE91C3BBA5CBDEE4DA"/>
  </w:style>
  <w:style w:type="paragraph" w:customStyle="1" w:styleId="1597166E82564E43BEC18525E92B7756">
    <w:name w:val="1597166E82564E43BEC18525E92B7756"/>
  </w:style>
  <w:style w:type="paragraph" w:customStyle="1" w:styleId="B3694B31513E4093B1079EFA756C03B0">
    <w:name w:val="B3694B31513E4093B1079EFA756C03B0"/>
  </w:style>
  <w:style w:type="paragraph" w:customStyle="1" w:styleId="29686515C2984A859ED85BB898E67ABF">
    <w:name w:val="29686515C2984A859ED85BB898E67ABF"/>
  </w:style>
  <w:style w:type="paragraph" w:customStyle="1" w:styleId="1674803A961E4E40A165C7D62156D938">
    <w:name w:val="1674803A961E4E40A165C7D62156D938"/>
  </w:style>
  <w:style w:type="paragraph" w:customStyle="1" w:styleId="A443C75AC44B4624ACFED97E3A6ACAF3">
    <w:name w:val="A443C75AC44B4624ACFED97E3A6ACAF3"/>
  </w:style>
  <w:style w:type="paragraph" w:customStyle="1" w:styleId="1472994DE0464BB5A7719F9D9844788A">
    <w:name w:val="1472994DE0464BB5A7719F9D9844788A"/>
    <w:rsid w:val="00000736"/>
  </w:style>
  <w:style w:type="paragraph" w:customStyle="1" w:styleId="2C44A598E1664238B4643A48D21DDC6C">
    <w:name w:val="2C44A598E1664238B4643A48D21DDC6C"/>
    <w:rsid w:val="00000736"/>
  </w:style>
  <w:style w:type="paragraph" w:customStyle="1" w:styleId="B2424F2E093D48A3A276BD608106BD78">
    <w:name w:val="B2424F2E093D48A3A276BD608106BD78"/>
    <w:rsid w:val="00000736"/>
  </w:style>
  <w:style w:type="paragraph" w:customStyle="1" w:styleId="B314C25556A44663B35938E0E43E70DF">
    <w:name w:val="B314C25556A44663B35938E0E43E70DF"/>
    <w:rsid w:val="00000736"/>
  </w:style>
  <w:style w:type="paragraph" w:customStyle="1" w:styleId="670CFC7135574C9BA3E6A283D1209496">
    <w:name w:val="670CFC7135574C9BA3E6A283D1209496"/>
    <w:rsid w:val="00000736"/>
  </w:style>
  <w:style w:type="paragraph" w:customStyle="1" w:styleId="D80ACB3018DB43D4BC9812EA024BB437">
    <w:name w:val="D80ACB3018DB43D4BC9812EA024BB437"/>
    <w:rsid w:val="00000736"/>
  </w:style>
  <w:style w:type="paragraph" w:customStyle="1" w:styleId="6E974D8B709C4CB88BAD296D9381C892">
    <w:name w:val="6E974D8B709C4CB88BAD296D9381C892"/>
    <w:rsid w:val="00000736"/>
  </w:style>
  <w:style w:type="paragraph" w:customStyle="1" w:styleId="F1BB802468494C6E8F9CA22B1D8055F1">
    <w:name w:val="F1BB802468494C6E8F9CA22B1D8055F1"/>
    <w:rsid w:val="00000736"/>
  </w:style>
  <w:style w:type="paragraph" w:customStyle="1" w:styleId="4CD64088159B429EA22860B20A876C34">
    <w:name w:val="4CD64088159B429EA22860B20A876C34"/>
    <w:rsid w:val="00000736"/>
  </w:style>
  <w:style w:type="paragraph" w:customStyle="1" w:styleId="824CF7CBC2114137BAFF8811424A346E">
    <w:name w:val="824CF7CBC2114137BAFF8811424A346E"/>
    <w:rsid w:val="00000736"/>
  </w:style>
  <w:style w:type="paragraph" w:customStyle="1" w:styleId="638A8A72CE954673BAD6C7D461C44B05">
    <w:name w:val="638A8A72CE954673BAD6C7D461C44B05"/>
    <w:rsid w:val="00000736"/>
  </w:style>
  <w:style w:type="paragraph" w:customStyle="1" w:styleId="3DED306D62FF4603AD817332BCE25EEB">
    <w:name w:val="3DED306D62FF4603AD817332BCE25EEB"/>
    <w:rsid w:val="00000736"/>
  </w:style>
  <w:style w:type="paragraph" w:customStyle="1" w:styleId="AB2FE9D93CE144EC9E91FBCD8456A8A4">
    <w:name w:val="AB2FE9D93CE144EC9E91FBCD8456A8A4"/>
    <w:rsid w:val="00000736"/>
  </w:style>
  <w:style w:type="paragraph" w:customStyle="1" w:styleId="6F9567CD459E4270B85C07A81C61FF70">
    <w:name w:val="6F9567CD459E4270B85C07A81C61FF70"/>
    <w:rsid w:val="00000736"/>
  </w:style>
  <w:style w:type="paragraph" w:customStyle="1" w:styleId="489DBED537764DD7835F917C840E32E9">
    <w:name w:val="489DBED537764DD7835F917C840E32E9"/>
    <w:rsid w:val="00000736"/>
  </w:style>
  <w:style w:type="paragraph" w:customStyle="1" w:styleId="29545DB6EC744F559689D610160B43F8">
    <w:name w:val="29545DB6EC744F559689D610160B43F8"/>
    <w:rsid w:val="00000736"/>
  </w:style>
  <w:style w:type="paragraph" w:customStyle="1" w:styleId="BAC78BE6448641F7A2F5FA22C323A9B3">
    <w:name w:val="BAC78BE6448641F7A2F5FA22C323A9B3"/>
    <w:rsid w:val="00000736"/>
  </w:style>
  <w:style w:type="paragraph" w:customStyle="1" w:styleId="996C169DE7E84A4A847AC41E849F7D40">
    <w:name w:val="996C169DE7E84A4A847AC41E849F7D40"/>
    <w:rsid w:val="000A1786"/>
    <w:rPr>
      <w:lang w:val="en-ZA" w:eastAsia="en-ZA"/>
    </w:rPr>
  </w:style>
  <w:style w:type="paragraph" w:customStyle="1" w:styleId="219784D398374EFBB5A52E94E84D6B7B">
    <w:name w:val="219784D398374EFBB5A52E94E84D6B7B"/>
    <w:rsid w:val="000A1786"/>
    <w:rPr>
      <w:lang w:val="en-ZA" w:eastAsia="en-Z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Origin">
  <a:themeElements>
    <a:clrScheme name="Origin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rigin">
      <a:majorFont>
        <a:latin typeface="Bookman Old Style"/>
        <a:ea typeface=""/>
        <a:cs typeface=""/>
        <a:font script="Grek" typeface="Cambria"/>
        <a:font script="Cyrl" typeface="Cambria"/>
        <a:font script="Jpan" typeface="HG明朝E"/>
        <a:font script="Hang" typeface="돋움"/>
        <a:font script="Hans" typeface="宋体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rigin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00000"/>
              </a:schemeClr>
            </a:gs>
            <a:gs pos="30000">
              <a:schemeClr val="phClr">
                <a:tint val="61000"/>
                <a:satMod val="200000"/>
              </a:schemeClr>
            </a:gs>
            <a:gs pos="45000">
              <a:schemeClr val="phClr">
                <a:tint val="66000"/>
                <a:satMod val="200000"/>
              </a:schemeClr>
            </a:gs>
            <a:gs pos="55000">
              <a:schemeClr val="phClr">
                <a:tint val="66000"/>
                <a:satMod val="200000"/>
              </a:schemeClr>
            </a:gs>
            <a:gs pos="73000">
              <a:schemeClr val="phClr">
                <a:tint val="61000"/>
                <a:satMod val="200000"/>
              </a:schemeClr>
            </a:gs>
            <a:gs pos="100000">
              <a:schemeClr val="phClr">
                <a:tint val="45000"/>
                <a:satMod val="20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</a:schemeClr>
            </a:gs>
            <a:gs pos="30000">
              <a:schemeClr val="phClr">
                <a:shade val="90000"/>
                <a:satMod val="110000"/>
              </a:schemeClr>
            </a:gs>
            <a:gs pos="45000">
              <a:schemeClr val="phClr">
                <a:shade val="100000"/>
                <a:satMod val="118000"/>
              </a:schemeClr>
            </a:gs>
            <a:gs pos="55000">
              <a:schemeClr val="phClr">
                <a:shade val="100000"/>
                <a:satMod val="118000"/>
              </a:schemeClr>
            </a:gs>
            <a:gs pos="73000">
              <a:schemeClr val="phClr">
                <a:shade val="90000"/>
                <a:satMod val="110000"/>
              </a:schemeClr>
            </a:gs>
            <a:gs pos="100000">
              <a:schemeClr val="phClr">
                <a:shade val="63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3000" dir="5400000" rotWithShape="0">
              <a:srgbClr val="000000">
                <a:alpha val="40000"/>
              </a:srgbClr>
            </a:outerShdw>
          </a:effectLst>
          <a:scene3d>
            <a:camera prst="orthographicFront" fov="0">
              <a:rot lat="0" lon="0" rev="0"/>
            </a:camera>
            <a:lightRig rig="balanced" dir="t">
              <a:rot lat="0" lon="0" rev="0"/>
            </a:lightRig>
          </a:scene3d>
          <a:sp3d prstMaterial="matte">
            <a:bevelT w="0" h="0"/>
            <a:contourClr>
              <a:schemeClr val="phClr">
                <a:tint val="100000"/>
                <a:shade val="100000"/>
                <a:hueMod val="100000"/>
                <a:satMod val="100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50000"/>
              </a:srgbClr>
            </a:outerShdw>
          </a:effectLst>
          <a:scene3d>
            <a:camera prst="orthographicFront" fov="0">
              <a:rot lat="0" lon="0" rev="0"/>
            </a:camera>
            <a:lightRig rig="soft" dir="t">
              <a:rot lat="0" lon="0" rev="2700000"/>
            </a:lightRig>
          </a:scene3d>
          <a:sp3d prstMaterial="matte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60000"/>
                <a:satMod val="300000"/>
              </a:schemeClr>
            </a:gs>
            <a:gs pos="30000">
              <a:schemeClr val="phClr">
                <a:shade val="80000"/>
                <a:satMod val="230000"/>
              </a:schemeClr>
            </a:gs>
            <a:gs pos="100000">
              <a:schemeClr val="phClr">
                <a:tint val="97000"/>
                <a:satMod val="22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6000"/>
                <a:satMod val="120000"/>
              </a:schemeClr>
              <a:schemeClr val="phClr">
                <a:tint val="90000"/>
              </a:schemeClr>
            </a:duotone>
          </a:blip>
          <a:tile tx="0" ty="0" sx="35000" sy="40000" flip="x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Props1.xml><?xml version="1.0" encoding="utf-8"?>
<ds:datastoreItem xmlns:ds="http://schemas.openxmlformats.org/officeDocument/2006/customXml" ds:itemID="{43DEA257-878D-48ED-B352-94E89FDD322F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OriginResume</Template>
  <TotalTime>865</TotalTime>
  <Pages>7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Mpumelelo Hlongwane</dc:creator>
  <cp:lastModifiedBy>Mpumelelo</cp:lastModifiedBy>
  <cp:revision>14</cp:revision>
  <cp:lastPrinted>2020-05-26T17:12:00Z</cp:lastPrinted>
  <dcterms:created xsi:type="dcterms:W3CDTF">2020-05-14T17:27:00Z</dcterms:created>
  <dcterms:modified xsi:type="dcterms:W3CDTF">2020-05-26T17:39:00Z</dcterms:modified>
</cp:coreProperties>
</file>